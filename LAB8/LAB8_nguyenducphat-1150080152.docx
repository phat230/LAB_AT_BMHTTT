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BA3E4">
      <w:pPr>
        <w:bidi w:val="0"/>
        <w:rPr>
          <w:rFonts w:hint="default" w:ascii="Times New Roman" w:hAnsi="Times New Roman" w:cs="Times New Roman"/>
        </w:rPr>
      </w:pPr>
      <w:r>
        <w:rPr>
          <w:rFonts w:hint="default" w:ascii="Times New Roman" w:hAnsi="Times New Roman" w:cs="Times New Roman"/>
        </w:rPr>
        <w:t>LAB 8</w:t>
      </w:r>
    </w:p>
    <w:p w14:paraId="019FFCAB">
      <w:pPr>
        <w:bidi w:val="0"/>
        <w:rPr>
          <w:rFonts w:hint="default" w:ascii="Times New Roman" w:hAnsi="Times New Roman" w:cs="Times New Roman"/>
        </w:rPr>
      </w:pPr>
      <w:r>
        <w:rPr>
          <w:rFonts w:hint="default" w:ascii="Times New Roman" w:hAnsi="Times New Roman" w:cs="Times New Roman"/>
        </w:rPr>
        <w:t>LOCAL DNS ATTACK</w:t>
      </w:r>
      <w:r>
        <w:rPr>
          <w:rFonts w:hint="default" w:ascii="Times New Roman" w:hAnsi="Times New Roman" w:cs="Times New Roman"/>
        </w:rPr>
        <w:br w:type="textWrapping"/>
      </w:r>
      <w:r>
        <w:rPr>
          <w:rFonts w:hint="default" w:ascii="Times New Roman" w:hAnsi="Times New Roman" w:cs="Times New Roman"/>
        </w:rPr>
        <w:t>DNS SPOOFING &amp; CACHE POISONING</w:t>
      </w:r>
    </w:p>
    <w:p w14:paraId="1DBD7701">
      <w:pPr>
        <w:bidi w:val="0"/>
        <w:rPr>
          <w:rFonts w:hint="default" w:ascii="Times New Roman" w:hAnsi="Times New Roman" w:cs="Times New Roman"/>
          <w:lang w:val="en-US"/>
        </w:rPr>
      </w:pPr>
      <w:r>
        <w:rPr>
          <w:rFonts w:hint="default" w:ascii="Times New Roman" w:hAnsi="Times New Roman" w:cs="Times New Roman"/>
          <w:lang w:val="en-US"/>
        </w:rPr>
        <w:t>Nguyễn đức phát - 1150080152 - THMT</w:t>
      </w:r>
    </w:p>
    <w:p w14:paraId="1A6E8628">
      <w:pPr>
        <w:bidi w:val="0"/>
        <w:rPr>
          <w:rFonts w:hint="default" w:ascii="Times New Roman" w:hAnsi="Times New Roman" w:cs="Times New Roman"/>
          <w:lang w:val="en-US"/>
        </w:rPr>
      </w:pPr>
      <w:r>
        <w:rPr>
          <w:rFonts w:hint="default" w:ascii="Times New Roman" w:hAnsi="Times New Roman" w:cs="Times New Roman"/>
          <w:lang w:val="en-US"/>
        </w:rPr>
        <w:t>Link youtube: https://youtu.be/SIjmV9bsMLM</w:t>
      </w:r>
    </w:p>
    <w:p w14:paraId="4CFB4579">
      <w:pPr>
        <w:bidi w:val="0"/>
        <w:rPr>
          <w:rFonts w:hint="default" w:ascii="Times New Roman" w:hAnsi="Times New Roman" w:cs="Times New Roman"/>
          <w:lang w:val="en-US"/>
        </w:rPr>
      </w:pPr>
    </w:p>
    <w:p w14:paraId="5AB35650">
      <w:pPr>
        <w:bidi w:val="0"/>
        <w:rPr>
          <w:rFonts w:hint="default" w:ascii="Times New Roman" w:hAnsi="Times New Roman" w:cs="Times New Roman"/>
        </w:rPr>
      </w:pPr>
      <w:r>
        <w:rPr>
          <w:rFonts w:hint="default" w:ascii="Times New Roman" w:hAnsi="Times New Roman" w:cs="Times New Roman"/>
        </w:rPr>
        <w:t>TÓM TẮT VÀ TRẠNG THÁI THỰC HIỆN</w:t>
      </w:r>
    </w:p>
    <w:p w14:paraId="6BB84C53">
      <w:pPr>
        <w:bidi w:val="0"/>
        <w:rPr>
          <w:rFonts w:hint="default" w:ascii="Times New Roman" w:hAnsi="Times New Roman" w:cs="Times New Roman"/>
        </w:rPr>
      </w:pPr>
      <w:r>
        <w:rPr>
          <w:rFonts w:hint="default" w:ascii="Times New Roman" w:hAnsi="Times New Roman" w:cs="Times New Roman"/>
        </w:rPr>
        <w:t>Mục tiêu: xây dựng mạng DNS-LAB tách biệt, kiểm thử phân giải DNS hợp lệ bằng BIND9, chuẩn bị Kali và web mô phỏng để nghiên cứu ba nhiệm vụ trong tài liệu SEED Labs. Tài liệu hướng dẫn có chỗ ghi “LAB 9”/“lab9.test” dù được giao là LAB 8; báo cáo giữ nguyên tên miền và tập tin đúng tài nguyên.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4535"/>
        <w:gridCol w:w="2835"/>
      </w:tblGrid>
      <w:tr w14:paraId="61308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84" w:type="dxa"/>
            <w:shd w:val="clear" w:color="auto" w:fill="DDEBF0"/>
          </w:tcPr>
          <w:p w14:paraId="69D5EFF8">
            <w:pPr>
              <w:bidi w:val="0"/>
              <w:rPr>
                <w:rFonts w:hint="default" w:ascii="Times New Roman" w:hAnsi="Times New Roman" w:cs="Times New Roman"/>
              </w:rPr>
            </w:pPr>
            <w:r>
              <w:rPr>
                <w:rFonts w:hint="default" w:ascii="Times New Roman" w:hAnsi="Times New Roman" w:cs="Times New Roman"/>
              </w:rPr>
              <w:t>Nội dung</w:t>
            </w:r>
          </w:p>
        </w:tc>
        <w:tc>
          <w:tcPr>
            <w:tcW w:w="4535" w:type="dxa"/>
            <w:shd w:val="clear" w:color="auto" w:fill="DDEBF0"/>
          </w:tcPr>
          <w:p w14:paraId="3F99968F">
            <w:pPr>
              <w:bidi w:val="0"/>
              <w:rPr>
                <w:rFonts w:hint="default" w:ascii="Times New Roman" w:hAnsi="Times New Roman" w:cs="Times New Roman"/>
              </w:rPr>
            </w:pPr>
            <w:r>
              <w:rPr>
                <w:rFonts w:hint="default" w:ascii="Times New Roman" w:hAnsi="Times New Roman" w:cs="Times New Roman"/>
              </w:rPr>
              <w:t>Bằng chứng hiện có</w:t>
            </w:r>
          </w:p>
        </w:tc>
        <w:tc>
          <w:tcPr>
            <w:tcW w:w="2835" w:type="dxa"/>
            <w:shd w:val="clear" w:color="auto" w:fill="DDEBF0"/>
          </w:tcPr>
          <w:p w14:paraId="2A88ACC7">
            <w:pPr>
              <w:bidi w:val="0"/>
              <w:rPr>
                <w:rFonts w:hint="default" w:ascii="Times New Roman" w:hAnsi="Times New Roman" w:cs="Times New Roman"/>
              </w:rPr>
            </w:pPr>
            <w:r>
              <w:rPr>
                <w:rFonts w:hint="default" w:ascii="Times New Roman" w:hAnsi="Times New Roman" w:cs="Times New Roman"/>
              </w:rPr>
              <w:t>Tình trạng</w:t>
            </w:r>
          </w:p>
        </w:tc>
      </w:tr>
      <w:tr w14:paraId="3D65E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3B7E7D2">
            <w:pPr>
              <w:bidi w:val="0"/>
              <w:rPr>
                <w:rFonts w:hint="default" w:ascii="Times New Roman" w:hAnsi="Times New Roman" w:cs="Times New Roman"/>
              </w:rPr>
            </w:pPr>
            <w:r>
              <w:rPr>
                <w:rFonts w:hint="default" w:ascii="Times New Roman" w:hAnsi="Times New Roman" w:cs="Times New Roman"/>
              </w:rPr>
              <w:t>pfSense DNSLAB, 5 rule</w:t>
            </w:r>
          </w:p>
        </w:tc>
        <w:tc>
          <w:tcPr>
            <w:tcW w:w="4535" w:type="dxa"/>
            <w:vAlign w:val="center"/>
          </w:tcPr>
          <w:p w14:paraId="4C4A6E55">
            <w:pPr>
              <w:bidi w:val="0"/>
              <w:rPr>
                <w:rFonts w:hint="default" w:ascii="Times New Roman" w:hAnsi="Times New Roman" w:cs="Times New Roman"/>
              </w:rPr>
            </w:pPr>
            <w:r>
              <w:rPr>
                <w:rFonts w:hint="default" w:ascii="Times New Roman" w:hAnsi="Times New Roman" w:cs="Times New Roman"/>
              </w:rPr>
              <w:t>Ảnh tab Rules, sửa Rule 1 sang TCP/UDP</w:t>
            </w:r>
          </w:p>
        </w:tc>
        <w:tc>
          <w:tcPr>
            <w:tcW w:w="2835" w:type="dxa"/>
            <w:vAlign w:val="center"/>
          </w:tcPr>
          <w:p w14:paraId="47065749">
            <w:pPr>
              <w:bidi w:val="0"/>
              <w:rPr>
                <w:rFonts w:hint="default" w:ascii="Times New Roman" w:hAnsi="Times New Roman" w:cs="Times New Roman"/>
              </w:rPr>
            </w:pPr>
            <w:r>
              <w:rPr>
                <w:rFonts w:hint="default" w:ascii="Times New Roman" w:hAnsi="Times New Roman" w:cs="Times New Roman"/>
              </w:rPr>
              <w:t>Đã cấu hình</w:t>
            </w:r>
          </w:p>
        </w:tc>
      </w:tr>
      <w:tr w14:paraId="79B68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F2E6A97">
            <w:pPr>
              <w:bidi w:val="0"/>
              <w:rPr>
                <w:rFonts w:hint="default" w:ascii="Times New Roman" w:hAnsi="Times New Roman" w:cs="Times New Roman"/>
              </w:rPr>
            </w:pPr>
            <w:r>
              <w:rPr>
                <w:rFonts w:hint="default" w:ascii="Times New Roman" w:hAnsi="Times New Roman" w:cs="Times New Roman"/>
              </w:rPr>
              <w:t>Ubuntu DNS-SERVER, BIND9</w:t>
            </w:r>
          </w:p>
        </w:tc>
        <w:tc>
          <w:tcPr>
            <w:tcW w:w="4535" w:type="dxa"/>
            <w:vAlign w:val="center"/>
          </w:tcPr>
          <w:p w14:paraId="76B98125">
            <w:pPr>
              <w:bidi w:val="0"/>
              <w:rPr>
                <w:rFonts w:hint="default" w:ascii="Times New Roman" w:hAnsi="Times New Roman" w:cs="Times New Roman"/>
              </w:rPr>
            </w:pPr>
            <w:r>
              <w:rPr>
                <w:rFonts w:hint="default" w:ascii="Times New Roman" w:hAnsi="Times New Roman" w:cs="Times New Roman"/>
              </w:rPr>
              <w:t>Ảnh IP/gateway, named, kiểm tra zone</w:t>
            </w:r>
          </w:p>
        </w:tc>
        <w:tc>
          <w:tcPr>
            <w:tcW w:w="2835" w:type="dxa"/>
            <w:vAlign w:val="center"/>
          </w:tcPr>
          <w:p w14:paraId="695E02BE">
            <w:pPr>
              <w:bidi w:val="0"/>
              <w:rPr>
                <w:rFonts w:hint="default" w:ascii="Times New Roman" w:hAnsi="Times New Roman" w:cs="Times New Roman"/>
              </w:rPr>
            </w:pPr>
            <w:r>
              <w:rPr>
                <w:rFonts w:hint="default" w:ascii="Times New Roman" w:hAnsi="Times New Roman" w:cs="Times New Roman"/>
              </w:rPr>
              <w:t>Đã cấu hình; từng phát sinh lỗi</w:t>
            </w:r>
          </w:p>
        </w:tc>
      </w:tr>
      <w:tr w14:paraId="595CB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6B4A680">
            <w:pPr>
              <w:bidi w:val="0"/>
              <w:rPr>
                <w:rFonts w:hint="default" w:ascii="Times New Roman" w:hAnsi="Times New Roman" w:cs="Times New Roman"/>
              </w:rPr>
            </w:pPr>
            <w:r>
              <w:rPr>
                <w:rFonts w:hint="default" w:ascii="Times New Roman" w:hAnsi="Times New Roman" w:cs="Times New Roman"/>
              </w:rPr>
              <w:t>Ubuntu VICTIM</w:t>
            </w:r>
          </w:p>
        </w:tc>
        <w:tc>
          <w:tcPr>
            <w:tcW w:w="4535" w:type="dxa"/>
            <w:vAlign w:val="center"/>
          </w:tcPr>
          <w:p w14:paraId="486F5E4E">
            <w:pPr>
              <w:bidi w:val="0"/>
              <w:rPr>
                <w:rFonts w:hint="default" w:ascii="Times New Roman" w:hAnsi="Times New Roman" w:cs="Times New Roman"/>
              </w:rPr>
            </w:pPr>
            <w:r>
              <w:rPr>
                <w:rFonts w:hint="default" w:ascii="Times New Roman" w:hAnsi="Times New Roman" w:cs="Times New Roman"/>
              </w:rPr>
              <w:t>Ảnh IPv4, sự cố cable; truy vấn DNS</w:t>
            </w:r>
          </w:p>
        </w:tc>
        <w:tc>
          <w:tcPr>
            <w:tcW w:w="2835" w:type="dxa"/>
            <w:vAlign w:val="center"/>
          </w:tcPr>
          <w:p w14:paraId="168E4EDA">
            <w:pPr>
              <w:bidi w:val="0"/>
              <w:rPr>
                <w:rFonts w:hint="default" w:ascii="Times New Roman" w:hAnsi="Times New Roman" w:cs="Times New Roman"/>
              </w:rPr>
            </w:pPr>
            <w:r>
              <w:rPr>
                <w:rFonts w:hint="default" w:ascii="Times New Roman" w:hAnsi="Times New Roman" w:cs="Times New Roman"/>
              </w:rPr>
              <w:t>Đã cài; hiện truy vấn external có lúc NXDOMAIN</w:t>
            </w:r>
          </w:p>
        </w:tc>
      </w:tr>
      <w:tr w14:paraId="5A76C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6242031">
            <w:pPr>
              <w:bidi w:val="0"/>
              <w:rPr>
                <w:rFonts w:hint="default" w:ascii="Times New Roman" w:hAnsi="Times New Roman" w:cs="Times New Roman"/>
              </w:rPr>
            </w:pPr>
            <w:r>
              <w:rPr>
                <w:rFonts w:hint="default" w:ascii="Times New Roman" w:hAnsi="Times New Roman" w:cs="Times New Roman"/>
              </w:rPr>
              <w:t>Kali ATTACKER</w:t>
            </w:r>
          </w:p>
        </w:tc>
        <w:tc>
          <w:tcPr>
            <w:tcW w:w="4535" w:type="dxa"/>
            <w:vAlign w:val="center"/>
          </w:tcPr>
          <w:p w14:paraId="266A934B">
            <w:pPr>
              <w:bidi w:val="0"/>
              <w:rPr>
                <w:rFonts w:hint="default" w:ascii="Times New Roman" w:hAnsi="Times New Roman" w:cs="Times New Roman"/>
              </w:rPr>
            </w:pPr>
            <w:r>
              <w:rPr>
                <w:rFonts w:hint="default" w:ascii="Times New Roman" w:hAnsi="Times New Roman" w:cs="Times New Roman"/>
              </w:rPr>
              <w:t>Ảnh IP, ping, dig, web mô phỏng</w:t>
            </w:r>
          </w:p>
        </w:tc>
        <w:tc>
          <w:tcPr>
            <w:tcW w:w="2835" w:type="dxa"/>
            <w:vAlign w:val="center"/>
          </w:tcPr>
          <w:p w14:paraId="1628EFF6">
            <w:pPr>
              <w:bidi w:val="0"/>
              <w:rPr>
                <w:rFonts w:hint="default" w:ascii="Times New Roman" w:hAnsi="Times New Roman" w:cs="Times New Roman"/>
              </w:rPr>
            </w:pPr>
            <w:r>
              <w:rPr>
                <w:rFonts w:hint="default" w:ascii="Times New Roman" w:hAnsi="Times New Roman" w:cs="Times New Roman"/>
              </w:rPr>
              <w:t>Đã cài và kiểm tra</w:t>
            </w:r>
          </w:p>
        </w:tc>
      </w:tr>
      <w:tr w14:paraId="68755D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69C6874">
            <w:pPr>
              <w:bidi w:val="0"/>
              <w:rPr>
                <w:rFonts w:hint="default" w:ascii="Times New Roman" w:hAnsi="Times New Roman" w:cs="Times New Roman"/>
              </w:rPr>
            </w:pPr>
            <w:r>
              <w:rPr>
                <w:rFonts w:hint="default" w:ascii="Times New Roman" w:hAnsi="Times New Roman" w:cs="Times New Roman"/>
              </w:rPr>
              <w:t>AUTH-DNS trên DMZ-WEB</w:t>
            </w:r>
          </w:p>
        </w:tc>
        <w:tc>
          <w:tcPr>
            <w:tcW w:w="4535" w:type="dxa"/>
            <w:vAlign w:val="center"/>
          </w:tcPr>
          <w:p w14:paraId="51A0B476">
            <w:pPr>
              <w:bidi w:val="0"/>
              <w:rPr>
                <w:rFonts w:hint="default" w:ascii="Times New Roman" w:hAnsi="Times New Roman" w:cs="Times New Roman"/>
              </w:rPr>
            </w:pPr>
            <w:r>
              <w:rPr>
                <w:rFonts w:hint="default" w:ascii="Times New Roman" w:hAnsi="Times New Roman" w:cs="Times New Roman"/>
              </w:rPr>
              <w:t>Ảnh script và dig trực tiếp 172.16.6.20</w:t>
            </w:r>
          </w:p>
        </w:tc>
        <w:tc>
          <w:tcPr>
            <w:tcW w:w="2835" w:type="dxa"/>
            <w:vAlign w:val="center"/>
          </w:tcPr>
          <w:p w14:paraId="0138446A">
            <w:pPr>
              <w:bidi w:val="0"/>
              <w:rPr>
                <w:rFonts w:hint="default" w:ascii="Times New Roman" w:hAnsi="Times New Roman" w:cs="Times New Roman"/>
              </w:rPr>
            </w:pPr>
            <w:r>
              <w:rPr>
                <w:rFonts w:hint="default" w:ascii="Times New Roman" w:hAnsi="Times New Roman" w:cs="Times New Roman"/>
              </w:rPr>
              <w:t>Đã chứng minh truy vấn trực tiếp thành công</w:t>
            </w:r>
          </w:p>
        </w:tc>
      </w:tr>
      <w:tr w14:paraId="7249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75630FC1">
            <w:pPr>
              <w:bidi w:val="0"/>
              <w:rPr>
                <w:rFonts w:hint="default" w:ascii="Times New Roman" w:hAnsi="Times New Roman" w:cs="Times New Roman"/>
              </w:rPr>
            </w:pPr>
            <w:r>
              <w:rPr>
                <w:rFonts w:hint="default" w:ascii="Times New Roman" w:hAnsi="Times New Roman" w:cs="Times New Roman"/>
              </w:rPr>
              <w:t>Forward qua 10.9.0.10</w:t>
            </w:r>
          </w:p>
        </w:tc>
        <w:tc>
          <w:tcPr>
            <w:tcW w:w="4535" w:type="dxa"/>
            <w:vAlign w:val="center"/>
          </w:tcPr>
          <w:p w14:paraId="0A260504">
            <w:pPr>
              <w:bidi w:val="0"/>
              <w:rPr>
                <w:rFonts w:hint="default" w:ascii="Times New Roman" w:hAnsi="Times New Roman" w:cs="Times New Roman"/>
              </w:rPr>
            </w:pPr>
            <w:r>
              <w:rPr>
                <w:rFonts w:hint="default" w:ascii="Times New Roman" w:hAnsi="Times New Roman" w:cs="Times New Roman"/>
              </w:rPr>
              <w:t>Ảnh SERVFAIL, NXDOMAIN và timeout cuối quá trình</w:t>
            </w:r>
          </w:p>
        </w:tc>
        <w:tc>
          <w:tcPr>
            <w:tcW w:w="2835" w:type="dxa"/>
            <w:vAlign w:val="center"/>
          </w:tcPr>
          <w:p w14:paraId="72A3AEC6">
            <w:pPr>
              <w:bidi w:val="0"/>
              <w:rPr>
                <w:rFonts w:hint="default" w:ascii="Times New Roman" w:hAnsi="Times New Roman" w:cs="Times New Roman"/>
              </w:rPr>
            </w:pPr>
            <w:r>
              <w:rPr>
                <w:rFonts w:hint="default" w:ascii="Times New Roman" w:hAnsi="Times New Roman" w:cs="Times New Roman"/>
              </w:rPr>
              <w:t>Chưa xác minh ổn định</w:t>
            </w:r>
          </w:p>
        </w:tc>
      </w:tr>
      <w:tr w14:paraId="19870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A2D3E52">
            <w:pPr>
              <w:bidi w:val="0"/>
              <w:rPr>
                <w:rFonts w:hint="default" w:ascii="Times New Roman" w:hAnsi="Times New Roman" w:cs="Times New Roman"/>
              </w:rPr>
            </w:pPr>
            <w:r>
              <w:rPr>
                <w:rFonts w:hint="default" w:ascii="Times New Roman" w:hAnsi="Times New Roman" w:cs="Times New Roman"/>
              </w:rPr>
              <w:t>Wireshark</w:t>
            </w:r>
          </w:p>
        </w:tc>
        <w:tc>
          <w:tcPr>
            <w:tcW w:w="4535" w:type="dxa"/>
            <w:vAlign w:val="center"/>
          </w:tcPr>
          <w:p w14:paraId="6D61C139">
            <w:pPr>
              <w:bidi w:val="0"/>
              <w:rPr>
                <w:rFonts w:hint="default" w:ascii="Times New Roman" w:hAnsi="Times New Roman" w:cs="Times New Roman"/>
              </w:rPr>
            </w:pPr>
            <w:r>
              <w:rPr>
                <w:rFonts w:hint="default" w:ascii="Times New Roman" w:hAnsi="Times New Roman" w:cs="Times New Roman"/>
              </w:rPr>
              <w:t>Ảnh capture DNS trên Kali</w:t>
            </w:r>
          </w:p>
        </w:tc>
        <w:tc>
          <w:tcPr>
            <w:tcW w:w="2835" w:type="dxa"/>
            <w:vAlign w:val="center"/>
          </w:tcPr>
          <w:p w14:paraId="50CA69ED">
            <w:pPr>
              <w:bidi w:val="0"/>
              <w:rPr>
                <w:rFonts w:hint="default" w:ascii="Times New Roman" w:hAnsi="Times New Roman" w:cs="Times New Roman"/>
              </w:rPr>
            </w:pPr>
            <w:r>
              <w:rPr>
                <w:rFonts w:hint="default" w:ascii="Times New Roman" w:hAnsi="Times New Roman" w:cs="Times New Roman"/>
              </w:rPr>
              <w:t>Có ảnh, chưa xác nhận đầy đủ luồng mục tiêu</w:t>
            </w:r>
          </w:p>
        </w:tc>
      </w:tr>
      <w:tr w14:paraId="19681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F796AA8">
            <w:pPr>
              <w:bidi w:val="0"/>
              <w:rPr>
                <w:rFonts w:hint="default" w:ascii="Times New Roman" w:hAnsi="Times New Roman" w:cs="Times New Roman"/>
              </w:rPr>
            </w:pPr>
            <w:r>
              <w:rPr>
                <w:rFonts w:hint="default" w:ascii="Times New Roman" w:hAnsi="Times New Roman" w:cs="Times New Roman"/>
              </w:rPr>
              <w:t>Task 1</w:t>
            </w:r>
          </w:p>
        </w:tc>
        <w:tc>
          <w:tcPr>
            <w:tcW w:w="4535" w:type="dxa"/>
            <w:vAlign w:val="center"/>
          </w:tcPr>
          <w:p w14:paraId="49E27FC6">
            <w:pPr>
              <w:bidi w:val="0"/>
              <w:rPr>
                <w:rFonts w:hint="default" w:ascii="Times New Roman" w:hAnsi="Times New Roman" w:cs="Times New Roman"/>
                <w:lang w:val="en-US"/>
              </w:rPr>
            </w:pPr>
            <w:r>
              <w:rPr>
                <w:rFonts w:hint="default" w:ascii="Times New Roman" w:hAnsi="Times New Roman" w:cs="Times New Roman"/>
              </w:rPr>
              <w:t xml:space="preserve"> ảnh kết quả </w:t>
            </w:r>
            <w:r>
              <w:rPr>
                <w:rFonts w:hint="default" w:ascii="Times New Roman" w:hAnsi="Times New Roman" w:cs="Times New Roman"/>
                <w:lang w:val="en-US"/>
              </w:rPr>
              <w:t>task1</w:t>
            </w:r>
          </w:p>
        </w:tc>
        <w:tc>
          <w:tcPr>
            <w:tcW w:w="2835" w:type="dxa"/>
            <w:vAlign w:val="center"/>
          </w:tcPr>
          <w:p w14:paraId="31B182A0">
            <w:pPr>
              <w:bidi w:val="0"/>
              <w:rPr>
                <w:rFonts w:hint="default" w:ascii="Times New Roman" w:hAnsi="Times New Roman" w:cs="Times New Roman"/>
                <w:lang w:val="en-US"/>
              </w:rPr>
            </w:pPr>
            <w:r>
              <w:rPr>
                <w:rFonts w:hint="default" w:ascii="Times New Roman" w:hAnsi="Times New Roman" w:cs="Times New Roman"/>
                <w:lang w:val="en-US"/>
              </w:rPr>
              <w:t>Có ảnh</w:t>
            </w:r>
          </w:p>
        </w:tc>
      </w:tr>
      <w:tr w14:paraId="2E788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E04BF49">
            <w:pPr>
              <w:bidi w:val="0"/>
              <w:rPr>
                <w:rFonts w:hint="default" w:ascii="Times New Roman" w:hAnsi="Times New Roman" w:cs="Times New Roman"/>
              </w:rPr>
            </w:pPr>
            <w:r>
              <w:rPr>
                <w:rFonts w:hint="default" w:ascii="Times New Roman" w:hAnsi="Times New Roman" w:cs="Times New Roman"/>
              </w:rPr>
              <w:t>Task 1/2/3 + Restore</w:t>
            </w:r>
          </w:p>
        </w:tc>
        <w:tc>
          <w:tcPr>
            <w:tcW w:w="4535" w:type="dxa"/>
            <w:vAlign w:val="center"/>
          </w:tcPr>
          <w:p w14:paraId="19CCE7C6">
            <w:pPr>
              <w:bidi w:val="0"/>
              <w:rPr>
                <w:rFonts w:hint="default" w:ascii="Times New Roman" w:hAnsi="Times New Roman" w:cs="Times New Roman"/>
              </w:rPr>
            </w:pPr>
            <w:r>
              <w:rPr>
                <w:rFonts w:hint="default" w:ascii="Times New Roman" w:hAnsi="Times New Roman" w:cs="Times New Roman"/>
              </w:rPr>
              <w:t>Chưa thấy ảnh kết quả thử nghiệm trong tài liệu</w:t>
            </w:r>
          </w:p>
        </w:tc>
        <w:tc>
          <w:tcPr>
            <w:tcW w:w="2835" w:type="dxa"/>
            <w:vAlign w:val="center"/>
          </w:tcPr>
          <w:p w14:paraId="704C743A">
            <w:pPr>
              <w:bidi w:val="0"/>
              <w:rPr>
                <w:rFonts w:hint="default" w:ascii="Times New Roman" w:hAnsi="Times New Roman" w:cs="Times New Roman"/>
              </w:rPr>
            </w:pPr>
            <w:r>
              <w:rPr>
                <w:rFonts w:hint="default" w:ascii="Times New Roman" w:hAnsi="Times New Roman" w:cs="Times New Roman"/>
              </w:rPr>
              <w:t>Chưa làm/chưa có minh chứng</w:t>
            </w:r>
            <w:r>
              <w:rPr>
                <w:rFonts w:hint="default" w:ascii="Times New Roman" w:hAnsi="Times New Roman" w:cs="Times New Roman"/>
                <w:lang w:val="en-US"/>
              </w:rPr>
              <w:t xml:space="preserve"> vì không đủ thời gian</w:t>
            </w:r>
          </w:p>
        </w:tc>
      </w:tr>
    </w:tbl>
    <w:p w14:paraId="64E15332">
      <w:pPr>
        <w:bidi w:val="0"/>
        <w:rPr>
          <w:rFonts w:hint="default" w:ascii="Times New Roman" w:hAnsi="Times New Roman" w:cs="Times New Roman"/>
        </w:rPr>
      </w:pPr>
    </w:p>
    <w:p w14:paraId="7D1C45A7">
      <w:pPr>
        <w:bidi w:val="0"/>
        <w:rPr>
          <w:rFonts w:hint="default" w:ascii="Times New Roman" w:hAnsi="Times New Roman" w:cs="Times New Roman"/>
        </w:rPr>
      </w:pPr>
      <w:r>
        <w:rPr>
          <w:rFonts w:hint="default" w:ascii="Times New Roman" w:hAnsi="Times New Roman" w:cs="Times New Roman"/>
        </w:rPr>
        <w:t>Quy ước: “Đã cấu hình” không đồng nghĩa mọi kịch bản kiểm thử đều đã đạt. Ở các phần G–I, báo cáo nêu quy trình và minh chứng cần thu thập, không ghi kết quả tấn công giả định như kết quả thực tế.</w:t>
      </w:r>
    </w:p>
    <w:p w14:paraId="31A15094">
      <w:pPr>
        <w:bidi w:val="0"/>
        <w:rPr>
          <w:rFonts w:hint="default" w:ascii="Times New Roman" w:hAnsi="Times New Roman" w:cs="Times New Roman"/>
        </w:rPr>
      </w:pPr>
      <w:r>
        <w:rPr>
          <w:rFonts w:hint="default" w:ascii="Times New Roman" w:hAnsi="Times New Roman" w:cs="Times New Roman"/>
        </w:rPr>
        <w:t>MỤC LỤC NỘI DUNG VÀ DANH MỤC HÌNH</w:t>
      </w:r>
    </w:p>
    <w:p w14:paraId="2943A9B6">
      <w:pPr>
        <w:bidi w:val="0"/>
        <w:rPr>
          <w:rFonts w:hint="default" w:ascii="Times New Roman" w:hAnsi="Times New Roman" w:cs="Times New Roman"/>
        </w:rPr>
      </w:pPr>
      <w:r>
        <w:rPr>
          <w:rFonts w:hint="default" w:ascii="Times New Roman" w:hAnsi="Times New Roman" w:cs="Times New Roman"/>
        </w:rPr>
        <w:t>Các phần: A. Tổng quan  |  B. Mô hình  |  C. pfSense  |  D. BIND9  |  E. Victim/Kali  |  F. Baseline  |  G. HOSTS  |  H. Direct spoofing  |  I. Cache poisoning  |  J. Khôi phục  |  K. Sự cố  |  L. Câu hỏi.</w:t>
      </w:r>
    </w:p>
    <w:p w14:paraId="6B8D8D6A">
      <w:pPr>
        <w:bidi w:val="0"/>
        <w:rPr>
          <w:rFonts w:hint="default" w:ascii="Times New Roman" w:hAnsi="Times New Roman" w:cs="Times New Roman"/>
        </w:rPr>
      </w:pPr>
      <w:r>
        <w:rPr>
          <w:rFonts w:hint="default" w:ascii="Times New Roman" w:hAnsi="Times New Roman" w:cs="Times New Roman"/>
        </w:rPr>
        <w:t>Dưới đây là các ảnh chụp thực tế đã tìm lại được. Mỗi ảnh có chú thích và được đặt tại phần thực hành tương ứng; hình lỗi được nêu đúng trạng thái.</w:t>
      </w:r>
    </w:p>
    <w:p w14:paraId="75148661">
      <w:pPr>
        <w:bidi w:val="0"/>
        <w:rPr>
          <w:rFonts w:hint="default" w:ascii="Times New Roman" w:hAnsi="Times New Roman" w:cs="Times New Roman"/>
        </w:rPr>
      </w:pPr>
      <w:r>
        <w:rPr>
          <w:rFonts w:hint="default" w:ascii="Times New Roman" w:hAnsi="Times New Roman" w:cs="Times New Roman"/>
          <w:lang w:val="en-US"/>
        </w:rPr>
        <w:t>Link youtube: https://youtu.be/SIjmV9bsMLM</w:t>
      </w:r>
    </w:p>
    <w:p w14:paraId="3463FE11">
      <w:pPr>
        <w:bidi w:val="0"/>
        <w:rPr>
          <w:rFonts w:hint="default" w:ascii="Times New Roman" w:hAnsi="Times New Roman" w:cs="Times New Roman"/>
        </w:rPr>
      </w:pP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57"/>
        <w:gridCol w:w="4957"/>
      </w:tblGrid>
      <w:tr w14:paraId="5FA13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shd w:val="clear" w:color="auto" w:fill="DDEBF0"/>
          </w:tcPr>
          <w:p w14:paraId="21EFC835">
            <w:pPr>
              <w:bidi w:val="0"/>
              <w:rPr>
                <w:rFonts w:hint="default" w:ascii="Times New Roman" w:hAnsi="Times New Roman" w:cs="Times New Roman"/>
              </w:rPr>
            </w:pPr>
            <w:r>
              <w:rPr>
                <w:rFonts w:hint="default" w:ascii="Times New Roman" w:hAnsi="Times New Roman" w:cs="Times New Roman"/>
              </w:rPr>
              <w:t>Hình / Phần</w:t>
            </w:r>
          </w:p>
        </w:tc>
        <w:tc>
          <w:tcPr>
            <w:tcW w:w="4957" w:type="dxa"/>
            <w:shd w:val="clear" w:color="auto" w:fill="DDEBF0"/>
          </w:tcPr>
          <w:p w14:paraId="3D2F553F">
            <w:pPr>
              <w:bidi w:val="0"/>
              <w:rPr>
                <w:rFonts w:hint="default" w:ascii="Times New Roman" w:hAnsi="Times New Roman" w:cs="Times New Roman"/>
              </w:rPr>
            </w:pPr>
            <w:r>
              <w:rPr>
                <w:rFonts w:hint="default" w:ascii="Times New Roman" w:hAnsi="Times New Roman" w:cs="Times New Roman"/>
              </w:rPr>
              <w:t>Nội dung ảnh thực tế</w:t>
            </w:r>
          </w:p>
        </w:tc>
      </w:tr>
      <w:tr w14:paraId="66AD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7F838F81">
            <w:pPr>
              <w:bidi w:val="0"/>
              <w:rPr>
                <w:rFonts w:hint="default" w:ascii="Times New Roman" w:hAnsi="Times New Roman" w:cs="Times New Roman"/>
              </w:rPr>
            </w:pPr>
            <w:r>
              <w:rPr>
                <w:rFonts w:hint="default" w:ascii="Times New Roman" w:hAnsi="Times New Roman" w:cs="Times New Roman"/>
              </w:rPr>
              <w:t>01 – C</w:t>
            </w:r>
          </w:p>
        </w:tc>
        <w:tc>
          <w:tcPr>
            <w:tcW w:w="4957" w:type="dxa"/>
          </w:tcPr>
          <w:p w14:paraId="3C8369A7">
            <w:pPr>
              <w:bidi w:val="0"/>
              <w:rPr>
                <w:rFonts w:hint="default" w:ascii="Times New Roman" w:hAnsi="Times New Roman" w:cs="Times New Roman"/>
              </w:rPr>
            </w:pPr>
            <w:r>
              <w:rPr>
                <w:rFonts w:hint="default" w:ascii="Times New Roman" w:hAnsi="Times New Roman" w:cs="Times New Roman"/>
              </w:rPr>
              <w:t>Năm rule DNSLAB ban đầu trên pfSense – Rule 1 chỉ TCP</w:t>
            </w:r>
          </w:p>
        </w:tc>
      </w:tr>
      <w:tr w14:paraId="696AB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1C0BAB6E">
            <w:pPr>
              <w:bidi w:val="0"/>
              <w:rPr>
                <w:rFonts w:hint="default" w:ascii="Times New Roman" w:hAnsi="Times New Roman" w:cs="Times New Roman"/>
              </w:rPr>
            </w:pPr>
            <w:r>
              <w:rPr>
                <w:rFonts w:hint="default" w:ascii="Times New Roman" w:hAnsi="Times New Roman" w:cs="Times New Roman"/>
              </w:rPr>
              <w:t>02 – C</w:t>
            </w:r>
          </w:p>
        </w:tc>
        <w:tc>
          <w:tcPr>
            <w:tcW w:w="4957" w:type="dxa"/>
          </w:tcPr>
          <w:p w14:paraId="42AA46F9">
            <w:pPr>
              <w:bidi w:val="0"/>
              <w:rPr>
                <w:rFonts w:hint="default" w:ascii="Times New Roman" w:hAnsi="Times New Roman" w:cs="Times New Roman"/>
              </w:rPr>
            </w:pPr>
            <w:r>
              <w:rPr>
                <w:rFonts w:hint="default" w:ascii="Times New Roman" w:hAnsi="Times New Roman" w:cs="Times New Roman"/>
              </w:rPr>
              <w:t>Rule 1 sau khi sửa sang TCP/UDP, cho phép DNS từ resolver đến AUTH-DNS</w:t>
            </w:r>
          </w:p>
        </w:tc>
      </w:tr>
      <w:tr w14:paraId="5E98DE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3B678B37">
            <w:pPr>
              <w:bidi w:val="0"/>
              <w:rPr>
                <w:rFonts w:hint="default" w:ascii="Times New Roman" w:hAnsi="Times New Roman" w:cs="Times New Roman"/>
              </w:rPr>
            </w:pPr>
            <w:r>
              <w:rPr>
                <w:rFonts w:hint="default" w:ascii="Times New Roman" w:hAnsi="Times New Roman" w:cs="Times New Roman"/>
              </w:rPr>
              <w:t>03 – D</w:t>
            </w:r>
          </w:p>
        </w:tc>
        <w:tc>
          <w:tcPr>
            <w:tcW w:w="4957" w:type="dxa"/>
          </w:tcPr>
          <w:p w14:paraId="5682B5EF">
            <w:pPr>
              <w:bidi w:val="0"/>
              <w:rPr>
                <w:rFonts w:hint="default" w:ascii="Times New Roman" w:hAnsi="Times New Roman" w:cs="Times New Roman"/>
              </w:rPr>
            </w:pPr>
            <w:r>
              <w:rPr>
                <w:rFonts w:hint="default" w:ascii="Times New Roman" w:hAnsi="Times New Roman" w:cs="Times New Roman"/>
              </w:rPr>
              <w:t>Chọn loại cài đặt Ubuntu Server thông thường</w:t>
            </w:r>
          </w:p>
        </w:tc>
      </w:tr>
      <w:tr w14:paraId="37D60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342D4B4C">
            <w:pPr>
              <w:bidi w:val="0"/>
              <w:rPr>
                <w:rFonts w:hint="default" w:ascii="Times New Roman" w:hAnsi="Times New Roman" w:cs="Times New Roman"/>
              </w:rPr>
            </w:pPr>
            <w:r>
              <w:rPr>
                <w:rFonts w:hint="default" w:ascii="Times New Roman" w:hAnsi="Times New Roman" w:cs="Times New Roman"/>
              </w:rPr>
              <w:t>04 – D</w:t>
            </w:r>
          </w:p>
        </w:tc>
        <w:tc>
          <w:tcPr>
            <w:tcW w:w="4957" w:type="dxa"/>
          </w:tcPr>
          <w:p w14:paraId="3414F7EC">
            <w:pPr>
              <w:bidi w:val="0"/>
              <w:rPr>
                <w:rFonts w:hint="default" w:ascii="Times New Roman" w:hAnsi="Times New Roman" w:cs="Times New Roman"/>
              </w:rPr>
            </w:pPr>
            <w:r>
              <w:rPr>
                <w:rFonts w:hint="default" w:ascii="Times New Roman" w:hAnsi="Times New Roman" w:cs="Times New Roman"/>
              </w:rPr>
              <w:t>Bật cài đặt OpenSSH Server</w:t>
            </w:r>
          </w:p>
        </w:tc>
      </w:tr>
      <w:tr w14:paraId="7E43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0F65D65E">
            <w:pPr>
              <w:bidi w:val="0"/>
              <w:rPr>
                <w:rFonts w:hint="default" w:ascii="Times New Roman" w:hAnsi="Times New Roman" w:cs="Times New Roman"/>
              </w:rPr>
            </w:pPr>
            <w:r>
              <w:rPr>
                <w:rFonts w:hint="default" w:ascii="Times New Roman" w:hAnsi="Times New Roman" w:cs="Times New Roman"/>
              </w:rPr>
              <w:t>05 – D</w:t>
            </w:r>
          </w:p>
        </w:tc>
        <w:tc>
          <w:tcPr>
            <w:tcW w:w="4957" w:type="dxa"/>
          </w:tcPr>
          <w:p w14:paraId="25A16BAF">
            <w:pPr>
              <w:bidi w:val="0"/>
              <w:rPr>
                <w:rFonts w:hint="default" w:ascii="Times New Roman" w:hAnsi="Times New Roman" w:cs="Times New Roman"/>
              </w:rPr>
            </w:pPr>
            <w:r>
              <w:rPr>
                <w:rFonts w:hint="default" w:ascii="Times New Roman" w:hAnsi="Times New Roman" w:cs="Times New Roman"/>
              </w:rPr>
              <w:t>IP, route và bảng ARP của DNS-SERVER</w:t>
            </w:r>
          </w:p>
        </w:tc>
      </w:tr>
      <w:tr w14:paraId="77F2E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7F4675DB">
            <w:pPr>
              <w:bidi w:val="0"/>
              <w:rPr>
                <w:rFonts w:hint="default" w:ascii="Times New Roman" w:hAnsi="Times New Roman" w:cs="Times New Roman"/>
              </w:rPr>
            </w:pPr>
            <w:r>
              <w:rPr>
                <w:rFonts w:hint="default" w:ascii="Times New Roman" w:hAnsi="Times New Roman" w:cs="Times New Roman"/>
              </w:rPr>
              <w:t>06 – D</w:t>
            </w:r>
          </w:p>
        </w:tc>
        <w:tc>
          <w:tcPr>
            <w:tcW w:w="4957" w:type="dxa"/>
          </w:tcPr>
          <w:p w14:paraId="76A77F8B">
            <w:pPr>
              <w:bidi w:val="0"/>
              <w:rPr>
                <w:rFonts w:hint="default" w:ascii="Times New Roman" w:hAnsi="Times New Roman" w:cs="Times New Roman"/>
              </w:rPr>
            </w:pPr>
            <w:r>
              <w:rPr>
                <w:rFonts w:hint="default" w:ascii="Times New Roman" w:hAnsi="Times New Roman" w:cs="Times New Roman"/>
              </w:rPr>
              <w:t>BIND9 active và truy vấn localhost thành công</w:t>
            </w:r>
          </w:p>
        </w:tc>
      </w:tr>
      <w:tr w14:paraId="4B209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47B57535">
            <w:pPr>
              <w:bidi w:val="0"/>
              <w:rPr>
                <w:rFonts w:hint="default" w:ascii="Times New Roman" w:hAnsi="Times New Roman" w:cs="Times New Roman"/>
              </w:rPr>
            </w:pPr>
            <w:r>
              <w:rPr>
                <w:rFonts w:hint="default" w:ascii="Times New Roman" w:hAnsi="Times New Roman" w:cs="Times New Roman"/>
              </w:rPr>
              <w:t>07 – D</w:t>
            </w:r>
          </w:p>
        </w:tc>
        <w:tc>
          <w:tcPr>
            <w:tcW w:w="4957" w:type="dxa"/>
          </w:tcPr>
          <w:p w14:paraId="7E0D925F">
            <w:pPr>
              <w:bidi w:val="0"/>
              <w:rPr>
                <w:rFonts w:hint="default" w:ascii="Times New Roman" w:hAnsi="Times New Roman" w:cs="Times New Roman"/>
              </w:rPr>
            </w:pPr>
            <w:r>
              <w:rPr>
                <w:rFonts w:hint="default" w:ascii="Times New Roman" w:hAnsi="Times New Roman" w:cs="Times New Roman"/>
              </w:rPr>
              <w:t>Chỉnh named.conf.options, bỏ các khai báo mặc định trùng lặp</w:t>
            </w:r>
          </w:p>
        </w:tc>
      </w:tr>
      <w:tr w14:paraId="52AF8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512AFE0C">
            <w:pPr>
              <w:bidi w:val="0"/>
              <w:rPr>
                <w:rFonts w:hint="default" w:ascii="Times New Roman" w:hAnsi="Times New Roman" w:cs="Times New Roman"/>
              </w:rPr>
            </w:pPr>
            <w:r>
              <w:rPr>
                <w:rFonts w:hint="default" w:ascii="Times New Roman" w:hAnsi="Times New Roman" w:cs="Times New Roman"/>
              </w:rPr>
              <w:t>08 – D</w:t>
            </w:r>
          </w:p>
        </w:tc>
        <w:tc>
          <w:tcPr>
            <w:tcW w:w="4957" w:type="dxa"/>
          </w:tcPr>
          <w:p w14:paraId="252E77CD">
            <w:pPr>
              <w:bidi w:val="0"/>
              <w:rPr>
                <w:rFonts w:hint="default" w:ascii="Times New Roman" w:hAnsi="Times New Roman" w:cs="Times New Roman"/>
              </w:rPr>
            </w:pPr>
            <w:r>
              <w:rPr>
                <w:rFonts w:hint="default" w:ascii="Times New Roman" w:hAnsi="Times New Roman" w:cs="Times New Roman"/>
              </w:rPr>
              <w:t>Ví dụ lỗi thiếu file db.10.9.0 khi kiểm thử zone nghịch</w:t>
            </w:r>
          </w:p>
        </w:tc>
      </w:tr>
      <w:tr w14:paraId="57A49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44064A7A">
            <w:pPr>
              <w:bidi w:val="0"/>
              <w:rPr>
                <w:rFonts w:hint="default" w:ascii="Times New Roman" w:hAnsi="Times New Roman" w:cs="Times New Roman"/>
              </w:rPr>
            </w:pPr>
            <w:r>
              <w:rPr>
                <w:rFonts w:hint="default" w:ascii="Times New Roman" w:hAnsi="Times New Roman" w:cs="Times New Roman"/>
              </w:rPr>
              <w:t>09 – D</w:t>
            </w:r>
          </w:p>
        </w:tc>
        <w:tc>
          <w:tcPr>
            <w:tcW w:w="4957" w:type="dxa"/>
          </w:tcPr>
          <w:p w14:paraId="23199380">
            <w:pPr>
              <w:bidi w:val="0"/>
              <w:rPr>
                <w:rFonts w:hint="default" w:ascii="Times New Roman" w:hAnsi="Times New Roman" w:cs="Times New Roman"/>
              </w:rPr>
            </w:pPr>
            <w:r>
              <w:rPr>
                <w:rFonts w:hint="default" w:ascii="Times New Roman" w:hAnsi="Times New Roman" w:cs="Times New Roman"/>
              </w:rPr>
              <w:t>named-checkconf -z thành công và BIND9 active (running)</w:t>
            </w:r>
          </w:p>
        </w:tc>
      </w:tr>
      <w:tr w14:paraId="43E2B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10E0AF0A">
            <w:pPr>
              <w:bidi w:val="0"/>
              <w:rPr>
                <w:rFonts w:hint="default" w:ascii="Times New Roman" w:hAnsi="Times New Roman" w:cs="Times New Roman"/>
              </w:rPr>
            </w:pPr>
            <w:r>
              <w:rPr>
                <w:rFonts w:hint="default" w:ascii="Times New Roman" w:hAnsi="Times New Roman" w:cs="Times New Roman"/>
              </w:rPr>
              <w:t>10 – E</w:t>
            </w:r>
          </w:p>
        </w:tc>
        <w:tc>
          <w:tcPr>
            <w:tcW w:w="4957" w:type="dxa"/>
          </w:tcPr>
          <w:p w14:paraId="31A80F48">
            <w:pPr>
              <w:bidi w:val="0"/>
              <w:rPr>
                <w:rFonts w:hint="default" w:ascii="Times New Roman" w:hAnsi="Times New Roman" w:cs="Times New Roman"/>
              </w:rPr>
            </w:pPr>
            <w:r>
              <w:rPr>
                <w:rFonts w:hint="default" w:ascii="Times New Roman" w:hAnsi="Times New Roman" w:cs="Times New Roman"/>
              </w:rPr>
              <w:t>Giao diện cấu hình IPv4 Manual của VICTIM trong quá trình sửa lỗi</w:t>
            </w:r>
          </w:p>
        </w:tc>
      </w:tr>
      <w:tr w14:paraId="4E4CD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414376D5">
            <w:pPr>
              <w:bidi w:val="0"/>
              <w:rPr>
                <w:rFonts w:hint="default" w:ascii="Times New Roman" w:hAnsi="Times New Roman" w:cs="Times New Roman"/>
              </w:rPr>
            </w:pPr>
            <w:r>
              <w:rPr>
                <w:rFonts w:hint="default" w:ascii="Times New Roman" w:hAnsi="Times New Roman" w:cs="Times New Roman"/>
              </w:rPr>
              <w:t>11 – E</w:t>
            </w:r>
          </w:p>
        </w:tc>
        <w:tc>
          <w:tcPr>
            <w:tcW w:w="4957" w:type="dxa"/>
          </w:tcPr>
          <w:p w14:paraId="7A2A8104">
            <w:pPr>
              <w:bidi w:val="0"/>
              <w:rPr>
                <w:rFonts w:hint="default" w:ascii="Times New Roman" w:hAnsi="Times New Roman" w:cs="Times New Roman"/>
              </w:rPr>
            </w:pPr>
            <w:r>
              <w:rPr>
                <w:rFonts w:hint="default" w:ascii="Times New Roman" w:hAnsi="Times New Roman" w:cs="Times New Roman"/>
              </w:rPr>
              <w:t>Sự cố Cable unplugged khi Network Adapter VMware chưa kết nối</w:t>
            </w:r>
          </w:p>
        </w:tc>
      </w:tr>
      <w:tr w14:paraId="45807C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06B66CA9">
            <w:pPr>
              <w:bidi w:val="0"/>
              <w:rPr>
                <w:rFonts w:hint="default" w:ascii="Times New Roman" w:hAnsi="Times New Roman" w:cs="Times New Roman"/>
              </w:rPr>
            </w:pPr>
            <w:r>
              <w:rPr>
                <w:rFonts w:hint="default" w:ascii="Times New Roman" w:hAnsi="Times New Roman" w:cs="Times New Roman"/>
              </w:rPr>
              <w:t>12 – E</w:t>
            </w:r>
          </w:p>
        </w:tc>
        <w:tc>
          <w:tcPr>
            <w:tcW w:w="4957" w:type="dxa"/>
          </w:tcPr>
          <w:p w14:paraId="0E20CCC5">
            <w:pPr>
              <w:bidi w:val="0"/>
              <w:rPr>
                <w:rFonts w:hint="default" w:ascii="Times New Roman" w:hAnsi="Times New Roman" w:cs="Times New Roman"/>
              </w:rPr>
            </w:pPr>
            <w:r>
              <w:rPr>
                <w:rFonts w:hint="default" w:ascii="Times New Roman" w:hAnsi="Times New Roman" w:cs="Times New Roman"/>
              </w:rPr>
              <w:t>Kali cập nhật package khi đang sử dụng NAT</w:t>
            </w:r>
          </w:p>
        </w:tc>
      </w:tr>
      <w:tr w14:paraId="3DF6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617221E3">
            <w:pPr>
              <w:bidi w:val="0"/>
              <w:rPr>
                <w:rFonts w:hint="default" w:ascii="Times New Roman" w:hAnsi="Times New Roman" w:cs="Times New Roman"/>
              </w:rPr>
            </w:pPr>
            <w:r>
              <w:rPr>
                <w:rFonts w:hint="default" w:ascii="Times New Roman" w:hAnsi="Times New Roman" w:cs="Times New Roman"/>
              </w:rPr>
              <w:t>13 – E</w:t>
            </w:r>
          </w:p>
        </w:tc>
        <w:tc>
          <w:tcPr>
            <w:tcW w:w="4957" w:type="dxa"/>
          </w:tcPr>
          <w:p w14:paraId="7A2C2A06">
            <w:pPr>
              <w:bidi w:val="0"/>
              <w:rPr>
                <w:rFonts w:hint="default" w:ascii="Times New Roman" w:hAnsi="Times New Roman" w:cs="Times New Roman"/>
              </w:rPr>
            </w:pPr>
            <w:r>
              <w:rPr>
                <w:rFonts w:hint="default" w:ascii="Times New Roman" w:hAnsi="Times New Roman" w:cs="Times New Roman"/>
              </w:rPr>
              <w:t>Cài đặt Scapy, Wireshark và dnsutils trên Kali</w:t>
            </w:r>
          </w:p>
        </w:tc>
      </w:tr>
      <w:tr w14:paraId="6DDB9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030A1CE1">
            <w:pPr>
              <w:bidi w:val="0"/>
              <w:rPr>
                <w:rFonts w:hint="default" w:ascii="Times New Roman" w:hAnsi="Times New Roman" w:cs="Times New Roman"/>
              </w:rPr>
            </w:pPr>
            <w:r>
              <w:rPr>
                <w:rFonts w:hint="default" w:ascii="Times New Roman" w:hAnsi="Times New Roman" w:cs="Times New Roman"/>
              </w:rPr>
              <w:t>14 – E</w:t>
            </w:r>
          </w:p>
        </w:tc>
        <w:tc>
          <w:tcPr>
            <w:tcW w:w="4957" w:type="dxa"/>
          </w:tcPr>
          <w:p w14:paraId="5FCF5CA0">
            <w:pPr>
              <w:bidi w:val="0"/>
              <w:rPr>
                <w:rFonts w:hint="default" w:ascii="Times New Roman" w:hAnsi="Times New Roman" w:cs="Times New Roman"/>
              </w:rPr>
            </w:pPr>
            <w:r>
              <w:rPr>
                <w:rFonts w:hint="default" w:ascii="Times New Roman" w:hAnsi="Times New Roman" w:cs="Times New Roman"/>
              </w:rPr>
              <w:t>Kali đặt Network Adapter sang VMware LAN Segment dns-lab</w:t>
            </w:r>
          </w:p>
        </w:tc>
      </w:tr>
      <w:tr w14:paraId="5788E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3E7F1B17">
            <w:pPr>
              <w:bidi w:val="0"/>
              <w:rPr>
                <w:rFonts w:hint="default" w:ascii="Times New Roman" w:hAnsi="Times New Roman" w:cs="Times New Roman"/>
              </w:rPr>
            </w:pPr>
            <w:r>
              <w:rPr>
                <w:rFonts w:hint="default" w:ascii="Times New Roman" w:hAnsi="Times New Roman" w:cs="Times New Roman"/>
              </w:rPr>
              <w:t>15 – E</w:t>
            </w:r>
          </w:p>
        </w:tc>
        <w:tc>
          <w:tcPr>
            <w:tcW w:w="4957" w:type="dxa"/>
          </w:tcPr>
          <w:p w14:paraId="41123CB0">
            <w:pPr>
              <w:bidi w:val="0"/>
              <w:rPr>
                <w:rFonts w:hint="default" w:ascii="Times New Roman" w:hAnsi="Times New Roman" w:cs="Times New Roman"/>
              </w:rPr>
            </w:pPr>
            <w:r>
              <w:rPr>
                <w:rFonts w:hint="default" w:ascii="Times New Roman" w:hAnsi="Times New Roman" w:cs="Times New Roman"/>
              </w:rPr>
              <w:t>Đặt Kali IP 10.9.0.200/24, gateway và DNS thủ công</w:t>
            </w:r>
          </w:p>
        </w:tc>
      </w:tr>
      <w:tr w14:paraId="6346A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07ADB6F7">
            <w:pPr>
              <w:bidi w:val="0"/>
              <w:rPr>
                <w:rFonts w:hint="default" w:ascii="Times New Roman" w:hAnsi="Times New Roman" w:cs="Times New Roman"/>
              </w:rPr>
            </w:pPr>
            <w:r>
              <w:rPr>
                <w:rFonts w:hint="default" w:ascii="Times New Roman" w:hAnsi="Times New Roman" w:cs="Times New Roman"/>
              </w:rPr>
              <w:t>16 – E</w:t>
            </w:r>
          </w:p>
        </w:tc>
        <w:tc>
          <w:tcPr>
            <w:tcW w:w="4957" w:type="dxa"/>
          </w:tcPr>
          <w:p w14:paraId="34DC0820">
            <w:pPr>
              <w:bidi w:val="0"/>
              <w:rPr>
                <w:rFonts w:hint="default" w:ascii="Times New Roman" w:hAnsi="Times New Roman" w:cs="Times New Roman"/>
              </w:rPr>
            </w:pPr>
            <w:r>
              <w:rPr>
                <w:rFonts w:hint="default" w:ascii="Times New Roman" w:hAnsi="Times New Roman" w:cs="Times New Roman"/>
              </w:rPr>
              <w:t>Kali kiểm tra IP 10.9.0.200 và default gateway 10.9.0.1</w:t>
            </w:r>
          </w:p>
        </w:tc>
      </w:tr>
      <w:tr w14:paraId="0F13F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0B3A1CBC">
            <w:pPr>
              <w:bidi w:val="0"/>
              <w:rPr>
                <w:rFonts w:hint="default" w:ascii="Times New Roman" w:hAnsi="Times New Roman" w:cs="Times New Roman"/>
              </w:rPr>
            </w:pPr>
            <w:r>
              <w:rPr>
                <w:rFonts w:hint="default" w:ascii="Times New Roman" w:hAnsi="Times New Roman" w:cs="Times New Roman"/>
              </w:rPr>
              <w:t>17 – E</w:t>
            </w:r>
          </w:p>
        </w:tc>
        <w:tc>
          <w:tcPr>
            <w:tcW w:w="4957" w:type="dxa"/>
          </w:tcPr>
          <w:p w14:paraId="5FA9E926">
            <w:pPr>
              <w:bidi w:val="0"/>
              <w:rPr>
                <w:rFonts w:hint="default" w:ascii="Times New Roman" w:hAnsi="Times New Roman" w:cs="Times New Roman"/>
              </w:rPr>
            </w:pPr>
            <w:r>
              <w:rPr>
                <w:rFonts w:hint="default" w:ascii="Times New Roman" w:hAnsi="Times New Roman" w:cs="Times New Roman"/>
              </w:rPr>
              <w:t>Kali ping DNS-SERVER và VICTIM thành công</w:t>
            </w:r>
          </w:p>
        </w:tc>
      </w:tr>
      <w:tr w14:paraId="65D04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66A1EB89">
            <w:pPr>
              <w:bidi w:val="0"/>
              <w:rPr>
                <w:rFonts w:hint="default" w:ascii="Times New Roman" w:hAnsi="Times New Roman" w:cs="Times New Roman"/>
              </w:rPr>
            </w:pPr>
            <w:r>
              <w:rPr>
                <w:rFonts w:hint="default" w:ascii="Times New Roman" w:hAnsi="Times New Roman" w:cs="Times New Roman"/>
              </w:rPr>
              <w:t>18 – E</w:t>
            </w:r>
          </w:p>
        </w:tc>
        <w:tc>
          <w:tcPr>
            <w:tcW w:w="4957" w:type="dxa"/>
          </w:tcPr>
          <w:p w14:paraId="3328AE22">
            <w:pPr>
              <w:bidi w:val="0"/>
              <w:rPr>
                <w:rFonts w:hint="default" w:ascii="Times New Roman" w:hAnsi="Times New Roman" w:cs="Times New Roman"/>
              </w:rPr>
            </w:pPr>
            <w:r>
              <w:rPr>
                <w:rFonts w:hint="default" w:ascii="Times New Roman" w:hAnsi="Times New Roman" w:cs="Times New Roman"/>
              </w:rPr>
              <w:t>Kali dig www.lab9.test trả 172.16.6.10</w:t>
            </w:r>
          </w:p>
        </w:tc>
      </w:tr>
      <w:tr w14:paraId="36D98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4AF9D626">
            <w:pPr>
              <w:bidi w:val="0"/>
              <w:rPr>
                <w:rFonts w:hint="default" w:ascii="Times New Roman" w:hAnsi="Times New Roman" w:cs="Times New Roman"/>
              </w:rPr>
            </w:pPr>
            <w:r>
              <w:rPr>
                <w:rFonts w:hint="default" w:ascii="Times New Roman" w:hAnsi="Times New Roman" w:cs="Times New Roman"/>
              </w:rPr>
              <w:t>19 – E</w:t>
            </w:r>
          </w:p>
        </w:tc>
        <w:tc>
          <w:tcPr>
            <w:tcW w:w="4957" w:type="dxa"/>
          </w:tcPr>
          <w:p w14:paraId="794535E0">
            <w:pPr>
              <w:bidi w:val="0"/>
              <w:rPr>
                <w:rFonts w:hint="default" w:ascii="Times New Roman" w:hAnsi="Times New Roman" w:cs="Times New Roman"/>
              </w:rPr>
            </w:pPr>
            <w:r>
              <w:rPr>
                <w:rFonts w:hint="default" w:ascii="Times New Roman" w:hAnsi="Times New Roman" w:cs="Times New Roman"/>
              </w:rPr>
              <w:t>Tạo nội dung fake_index.html (website mô phỏng)</w:t>
            </w:r>
          </w:p>
        </w:tc>
      </w:tr>
      <w:tr w14:paraId="39FE9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1DA6E170">
            <w:pPr>
              <w:bidi w:val="0"/>
              <w:rPr>
                <w:rFonts w:hint="default" w:ascii="Times New Roman" w:hAnsi="Times New Roman" w:cs="Times New Roman"/>
              </w:rPr>
            </w:pPr>
            <w:r>
              <w:rPr>
                <w:rFonts w:hint="default" w:ascii="Times New Roman" w:hAnsi="Times New Roman" w:cs="Times New Roman"/>
              </w:rPr>
              <w:t>20 – E</w:t>
            </w:r>
          </w:p>
        </w:tc>
        <w:tc>
          <w:tcPr>
            <w:tcW w:w="4957" w:type="dxa"/>
          </w:tcPr>
          <w:p w14:paraId="75A8AB88">
            <w:pPr>
              <w:bidi w:val="0"/>
              <w:rPr>
                <w:rFonts w:hint="default" w:ascii="Times New Roman" w:hAnsi="Times New Roman" w:cs="Times New Roman"/>
              </w:rPr>
            </w:pPr>
            <w:r>
              <w:rPr>
                <w:rFonts w:hint="default" w:ascii="Times New Roman" w:hAnsi="Times New Roman" w:cs="Times New Roman"/>
              </w:rPr>
              <w:t>Kali chạy HTTP server tại 10.9.0.200:80</w:t>
            </w:r>
          </w:p>
        </w:tc>
      </w:tr>
      <w:tr w14:paraId="7F900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4E7C5534">
            <w:pPr>
              <w:bidi w:val="0"/>
              <w:rPr>
                <w:rFonts w:hint="default" w:ascii="Times New Roman" w:hAnsi="Times New Roman" w:cs="Times New Roman"/>
              </w:rPr>
            </w:pPr>
            <w:r>
              <w:rPr>
                <w:rFonts w:hint="default" w:ascii="Times New Roman" w:hAnsi="Times New Roman" w:cs="Times New Roman"/>
              </w:rPr>
              <w:t>21 – E</w:t>
            </w:r>
          </w:p>
        </w:tc>
        <w:tc>
          <w:tcPr>
            <w:tcW w:w="4957" w:type="dxa"/>
          </w:tcPr>
          <w:p w14:paraId="00B28A50">
            <w:pPr>
              <w:bidi w:val="0"/>
              <w:rPr>
                <w:rFonts w:hint="default" w:ascii="Times New Roman" w:hAnsi="Times New Roman" w:cs="Times New Roman"/>
              </w:rPr>
            </w:pPr>
            <w:r>
              <w:rPr>
                <w:rFonts w:hint="default" w:ascii="Times New Roman" w:hAnsi="Times New Roman" w:cs="Times New Roman"/>
              </w:rPr>
              <w:t>Curl đọc được nội dung web mô phỏng trên Kali</w:t>
            </w:r>
          </w:p>
        </w:tc>
      </w:tr>
      <w:tr w14:paraId="1273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7840760B">
            <w:pPr>
              <w:bidi w:val="0"/>
              <w:rPr>
                <w:rFonts w:hint="default" w:ascii="Times New Roman" w:hAnsi="Times New Roman" w:cs="Times New Roman"/>
              </w:rPr>
            </w:pPr>
            <w:r>
              <w:rPr>
                <w:rFonts w:hint="default" w:ascii="Times New Roman" w:hAnsi="Times New Roman" w:cs="Times New Roman"/>
              </w:rPr>
              <w:t>22 – F</w:t>
            </w:r>
          </w:p>
        </w:tc>
        <w:tc>
          <w:tcPr>
            <w:tcW w:w="4957" w:type="dxa"/>
          </w:tcPr>
          <w:p w14:paraId="2B870986">
            <w:pPr>
              <w:bidi w:val="0"/>
              <w:rPr>
                <w:rFonts w:hint="default" w:ascii="Times New Roman" w:hAnsi="Times New Roman" w:cs="Times New Roman"/>
              </w:rPr>
            </w:pPr>
            <w:r>
              <w:rPr>
                <w:rFonts w:hint="default" w:ascii="Times New Roman" w:hAnsi="Times New Roman" w:cs="Times New Roman"/>
              </w:rPr>
              <w:t>DMZ-WEB có sẵn địa chỉ phụ 172.16.6.20/24</w:t>
            </w:r>
          </w:p>
        </w:tc>
      </w:tr>
      <w:tr w14:paraId="5A259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778F0C2B">
            <w:pPr>
              <w:bidi w:val="0"/>
              <w:rPr>
                <w:rFonts w:hint="default" w:ascii="Times New Roman" w:hAnsi="Times New Roman" w:cs="Times New Roman"/>
              </w:rPr>
            </w:pPr>
            <w:r>
              <w:rPr>
                <w:rFonts w:hint="default" w:ascii="Times New Roman" w:hAnsi="Times New Roman" w:cs="Times New Roman"/>
              </w:rPr>
              <w:t>23 – F</w:t>
            </w:r>
          </w:p>
        </w:tc>
        <w:tc>
          <w:tcPr>
            <w:tcW w:w="4957" w:type="dxa"/>
          </w:tcPr>
          <w:p w14:paraId="62B26427">
            <w:pPr>
              <w:bidi w:val="0"/>
              <w:rPr>
                <w:rFonts w:hint="default" w:ascii="Times New Roman" w:hAnsi="Times New Roman" w:cs="Times New Roman"/>
              </w:rPr>
            </w:pPr>
            <w:r>
              <w:rPr>
                <w:rFonts w:hint="default" w:ascii="Times New Roman" w:hAnsi="Times New Roman" w:cs="Times New Roman"/>
              </w:rPr>
              <w:t>Chép script bằng Shared Folders và khởi động AUTH-DNS</w:t>
            </w:r>
          </w:p>
        </w:tc>
      </w:tr>
      <w:tr w14:paraId="0BD3C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57" w:type="dxa"/>
          </w:tcPr>
          <w:p w14:paraId="532DAEB8">
            <w:pPr>
              <w:bidi w:val="0"/>
              <w:rPr>
                <w:rFonts w:hint="default" w:ascii="Times New Roman" w:hAnsi="Times New Roman" w:cs="Times New Roman"/>
              </w:rPr>
            </w:pPr>
            <w:r>
              <w:rPr>
                <w:rFonts w:hint="default" w:ascii="Times New Roman" w:hAnsi="Times New Roman" w:cs="Times New Roman"/>
              </w:rPr>
              <w:t>24 – F</w:t>
            </w:r>
          </w:p>
        </w:tc>
        <w:tc>
          <w:tcPr>
            <w:tcW w:w="4957" w:type="dxa"/>
          </w:tcPr>
          <w:p w14:paraId="705B2B0E">
            <w:pPr>
              <w:bidi w:val="0"/>
              <w:rPr>
                <w:rFonts w:hint="default" w:ascii="Times New Roman" w:hAnsi="Times New Roman" w:cs="Times New Roman"/>
              </w:rPr>
            </w:pPr>
            <w:r>
              <w:rPr>
                <w:rFonts w:hint="default" w:ascii="Times New Roman" w:hAnsi="Times New Roman" w:cs="Times New Roman"/>
              </w:rPr>
              <w:t>Ảnh ghi lại thử nghiệm dig chưa đúng câu truy vấn ở DMZ-WEB</w:t>
            </w:r>
          </w:p>
        </w:tc>
      </w:tr>
      <w:tr w14:paraId="68392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53E8474C">
            <w:pPr>
              <w:bidi w:val="0"/>
              <w:rPr>
                <w:rFonts w:hint="default" w:ascii="Times New Roman" w:hAnsi="Times New Roman" w:cs="Times New Roman"/>
              </w:rPr>
            </w:pPr>
            <w:r>
              <w:rPr>
                <w:rFonts w:hint="default" w:ascii="Times New Roman" w:hAnsi="Times New Roman" w:cs="Times New Roman"/>
              </w:rPr>
              <w:t>25 – F</w:t>
            </w:r>
          </w:p>
        </w:tc>
        <w:tc>
          <w:tcPr>
            <w:tcW w:w="4957" w:type="dxa"/>
          </w:tcPr>
          <w:p w14:paraId="6517BE65">
            <w:pPr>
              <w:bidi w:val="0"/>
              <w:rPr>
                <w:rFonts w:hint="default" w:ascii="Times New Roman" w:hAnsi="Times New Roman" w:cs="Times New Roman"/>
              </w:rPr>
            </w:pPr>
            <w:r>
              <w:rPr>
                <w:rFonts w:hint="default" w:ascii="Times New Roman" w:hAnsi="Times New Roman" w:cs="Times New Roman"/>
              </w:rPr>
              <w:t>DNS-SERVER timeout khi hỏi AUTH-DNS trước khi sửa rule</w:t>
            </w:r>
          </w:p>
        </w:tc>
      </w:tr>
      <w:tr w14:paraId="7553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7173A982">
            <w:pPr>
              <w:bidi w:val="0"/>
              <w:rPr>
                <w:rFonts w:hint="default" w:ascii="Times New Roman" w:hAnsi="Times New Roman" w:cs="Times New Roman"/>
              </w:rPr>
            </w:pPr>
            <w:r>
              <w:rPr>
                <w:rFonts w:hint="default" w:ascii="Times New Roman" w:hAnsi="Times New Roman" w:cs="Times New Roman"/>
              </w:rPr>
              <w:t>26 – F</w:t>
            </w:r>
          </w:p>
        </w:tc>
        <w:tc>
          <w:tcPr>
            <w:tcW w:w="4957" w:type="dxa"/>
          </w:tcPr>
          <w:p w14:paraId="720A9754">
            <w:pPr>
              <w:bidi w:val="0"/>
              <w:rPr>
                <w:rFonts w:hint="default" w:ascii="Times New Roman" w:hAnsi="Times New Roman" w:cs="Times New Roman"/>
              </w:rPr>
            </w:pPr>
            <w:r>
              <w:rPr>
                <w:rFonts w:hint="default" w:ascii="Times New Roman" w:hAnsi="Times New Roman" w:cs="Times New Roman"/>
              </w:rPr>
              <w:t>Cấu hình giao thức Rule 1 được chỉnh thành TCP/UDP</w:t>
            </w:r>
          </w:p>
        </w:tc>
      </w:tr>
      <w:tr w14:paraId="797D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06FE0D19">
            <w:pPr>
              <w:bidi w:val="0"/>
              <w:rPr>
                <w:rFonts w:hint="default" w:ascii="Times New Roman" w:hAnsi="Times New Roman" w:cs="Times New Roman"/>
              </w:rPr>
            </w:pPr>
            <w:r>
              <w:rPr>
                <w:rFonts w:hint="default" w:ascii="Times New Roman" w:hAnsi="Times New Roman" w:cs="Times New Roman"/>
              </w:rPr>
              <w:t>27 – F</w:t>
            </w:r>
          </w:p>
        </w:tc>
        <w:tc>
          <w:tcPr>
            <w:tcW w:w="4957" w:type="dxa"/>
          </w:tcPr>
          <w:p w14:paraId="28DAC649">
            <w:pPr>
              <w:bidi w:val="0"/>
              <w:rPr>
                <w:rFonts w:hint="default" w:ascii="Times New Roman" w:hAnsi="Times New Roman" w:cs="Times New Roman"/>
              </w:rPr>
            </w:pPr>
            <w:r>
              <w:rPr>
                <w:rFonts w:hint="default" w:ascii="Times New Roman" w:hAnsi="Times New Roman" w:cs="Times New Roman"/>
              </w:rPr>
              <w:t>Truy vấn DNS-SERVER đến AUTH-DNS trả lời NOERROR, A=172.16.6.10</w:t>
            </w:r>
          </w:p>
        </w:tc>
      </w:tr>
      <w:tr w14:paraId="6A5EF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1D476E85">
            <w:pPr>
              <w:bidi w:val="0"/>
              <w:rPr>
                <w:rFonts w:hint="default" w:ascii="Times New Roman" w:hAnsi="Times New Roman" w:cs="Times New Roman"/>
              </w:rPr>
            </w:pPr>
            <w:r>
              <w:rPr>
                <w:rFonts w:hint="default" w:ascii="Times New Roman" w:hAnsi="Times New Roman" w:cs="Times New Roman"/>
              </w:rPr>
              <w:t>28 – F</w:t>
            </w:r>
          </w:p>
        </w:tc>
        <w:tc>
          <w:tcPr>
            <w:tcW w:w="4957" w:type="dxa"/>
          </w:tcPr>
          <w:p w14:paraId="7EDB66EC">
            <w:pPr>
              <w:bidi w:val="0"/>
              <w:rPr>
                <w:rFonts w:hint="default" w:ascii="Times New Roman" w:hAnsi="Times New Roman" w:cs="Times New Roman"/>
              </w:rPr>
            </w:pPr>
            <w:r>
              <w:rPr>
                <w:rFonts w:hint="default" w:ascii="Times New Roman" w:hAnsi="Times New Roman" w:cs="Times New Roman"/>
              </w:rPr>
              <w:t>VICTIM nhận NXDOMAIN khi dig qua 10.9.0.10</w:t>
            </w:r>
          </w:p>
        </w:tc>
      </w:tr>
      <w:tr w14:paraId="10118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219E2359">
            <w:pPr>
              <w:bidi w:val="0"/>
              <w:rPr>
                <w:rFonts w:hint="default" w:ascii="Times New Roman" w:hAnsi="Times New Roman" w:cs="Times New Roman"/>
              </w:rPr>
            </w:pPr>
            <w:r>
              <w:rPr>
                <w:rFonts w:hint="default" w:ascii="Times New Roman" w:hAnsi="Times New Roman" w:cs="Times New Roman"/>
              </w:rPr>
              <w:t>29 – F</w:t>
            </w:r>
          </w:p>
        </w:tc>
        <w:tc>
          <w:tcPr>
            <w:tcW w:w="4957" w:type="dxa"/>
          </w:tcPr>
          <w:p w14:paraId="7ED2F61D">
            <w:pPr>
              <w:bidi w:val="0"/>
              <w:rPr>
                <w:rFonts w:hint="default" w:ascii="Times New Roman" w:hAnsi="Times New Roman" w:cs="Times New Roman"/>
              </w:rPr>
            </w:pPr>
            <w:r>
              <w:rPr>
                <w:rFonts w:hint="default" w:ascii="Times New Roman" w:hAnsi="Times New Roman" w:cs="Times New Roman"/>
              </w:rPr>
              <w:t>Truy vấn external.lab9.test qua BIND9 từng trả SERVFAIL</w:t>
            </w:r>
          </w:p>
        </w:tc>
      </w:tr>
      <w:tr w14:paraId="6F59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19F80F11">
            <w:pPr>
              <w:bidi w:val="0"/>
              <w:rPr>
                <w:rFonts w:hint="default" w:ascii="Times New Roman" w:hAnsi="Times New Roman" w:cs="Times New Roman"/>
              </w:rPr>
            </w:pPr>
            <w:r>
              <w:rPr>
                <w:rFonts w:hint="default" w:ascii="Times New Roman" w:hAnsi="Times New Roman" w:cs="Times New Roman"/>
              </w:rPr>
              <w:t>30 – F</w:t>
            </w:r>
          </w:p>
        </w:tc>
        <w:tc>
          <w:tcPr>
            <w:tcW w:w="4957" w:type="dxa"/>
          </w:tcPr>
          <w:p w14:paraId="5658B551">
            <w:pPr>
              <w:bidi w:val="0"/>
              <w:rPr>
                <w:rFonts w:hint="default" w:ascii="Times New Roman" w:hAnsi="Times New Roman" w:cs="Times New Roman"/>
              </w:rPr>
            </w:pPr>
            <w:r>
              <w:rPr>
                <w:rFonts w:hint="default" w:ascii="Times New Roman" w:hAnsi="Times New Roman" w:cs="Times New Roman"/>
              </w:rPr>
              <w:t>Ảnh cuối: dig external.lab9.test qua BIND9 vẫn timeout</w:t>
            </w:r>
          </w:p>
        </w:tc>
      </w:tr>
      <w:tr w14:paraId="60834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4C37E179">
            <w:pPr>
              <w:bidi w:val="0"/>
              <w:rPr>
                <w:rFonts w:hint="default" w:ascii="Times New Roman" w:hAnsi="Times New Roman" w:cs="Times New Roman"/>
              </w:rPr>
            </w:pPr>
            <w:r>
              <w:rPr>
                <w:rFonts w:hint="default" w:ascii="Times New Roman" w:hAnsi="Times New Roman" w:cs="Times New Roman"/>
              </w:rPr>
              <w:t>31 – F</w:t>
            </w:r>
          </w:p>
        </w:tc>
        <w:tc>
          <w:tcPr>
            <w:tcW w:w="4957" w:type="dxa"/>
          </w:tcPr>
          <w:p w14:paraId="4C94BF4D">
            <w:pPr>
              <w:bidi w:val="0"/>
              <w:rPr>
                <w:rFonts w:hint="default" w:ascii="Times New Roman" w:hAnsi="Times New Roman" w:cs="Times New Roman"/>
              </w:rPr>
            </w:pPr>
            <w:r>
              <w:rPr>
                <w:rFonts w:hint="default" w:ascii="Times New Roman" w:hAnsi="Times New Roman" w:cs="Times New Roman"/>
              </w:rPr>
              <w:t>Màn hình Wireshark Kali bắt được lưu lượng DNS</w:t>
            </w:r>
          </w:p>
        </w:tc>
      </w:tr>
      <w:tr w14:paraId="0101B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741F091E">
            <w:pPr>
              <w:bidi w:val="0"/>
              <w:rPr>
                <w:rFonts w:hint="default" w:ascii="Times New Roman" w:hAnsi="Times New Roman" w:cs="Times New Roman"/>
              </w:rPr>
            </w:pPr>
            <w:r>
              <w:rPr>
                <w:rFonts w:hint="default" w:ascii="Times New Roman" w:hAnsi="Times New Roman" w:cs="Times New Roman"/>
              </w:rPr>
              <w:t>32 – K</w:t>
            </w:r>
          </w:p>
        </w:tc>
        <w:tc>
          <w:tcPr>
            <w:tcW w:w="4957" w:type="dxa"/>
          </w:tcPr>
          <w:p w14:paraId="05F6A872">
            <w:pPr>
              <w:bidi w:val="0"/>
              <w:rPr>
                <w:rFonts w:hint="default" w:ascii="Times New Roman" w:hAnsi="Times New Roman" w:cs="Times New Roman"/>
              </w:rPr>
            </w:pPr>
            <w:r>
              <w:rPr>
                <w:rFonts w:hint="default" w:ascii="Times New Roman" w:hAnsi="Times New Roman" w:cs="Times New Roman"/>
              </w:rPr>
              <w:t>Lỗi bad dotted quad trong db.lab9.test đã xuất hiện khi thao tác</w:t>
            </w:r>
          </w:p>
        </w:tc>
      </w:tr>
      <w:tr w14:paraId="6FF774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3FED360D">
            <w:pPr>
              <w:bidi w:val="0"/>
              <w:rPr>
                <w:rFonts w:hint="default" w:ascii="Times New Roman" w:hAnsi="Times New Roman" w:cs="Times New Roman"/>
              </w:rPr>
            </w:pPr>
            <w:r>
              <w:rPr>
                <w:rFonts w:hint="default" w:ascii="Times New Roman" w:hAnsi="Times New Roman" w:cs="Times New Roman"/>
              </w:rPr>
              <w:t>33 – K</w:t>
            </w:r>
          </w:p>
        </w:tc>
        <w:tc>
          <w:tcPr>
            <w:tcW w:w="4957" w:type="dxa"/>
          </w:tcPr>
          <w:p w14:paraId="1567C4A0">
            <w:pPr>
              <w:bidi w:val="0"/>
              <w:rPr>
                <w:rFonts w:hint="default" w:ascii="Times New Roman" w:hAnsi="Times New Roman" w:cs="Times New Roman"/>
              </w:rPr>
            </w:pPr>
            <w:r>
              <w:rPr>
                <w:rFonts w:hint="default" w:ascii="Times New Roman" w:hAnsi="Times New Roman" w:cs="Times New Roman"/>
              </w:rPr>
              <w:t>named-checkzone báo OK nhưng còn cảnh báo NS</w:t>
            </w:r>
          </w:p>
        </w:tc>
      </w:tr>
      <w:tr w14:paraId="31094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57" w:type="dxa"/>
          </w:tcPr>
          <w:p w14:paraId="1C8E5A00">
            <w:pPr>
              <w:bidi w:val="0"/>
              <w:rPr>
                <w:rFonts w:hint="default" w:ascii="Times New Roman" w:hAnsi="Times New Roman" w:cs="Times New Roman"/>
              </w:rPr>
            </w:pPr>
            <w:r>
              <w:rPr>
                <w:rFonts w:hint="default" w:ascii="Times New Roman" w:hAnsi="Times New Roman" w:cs="Times New Roman"/>
              </w:rPr>
              <w:t>34 – K</w:t>
            </w:r>
          </w:p>
        </w:tc>
        <w:tc>
          <w:tcPr>
            <w:tcW w:w="4957" w:type="dxa"/>
          </w:tcPr>
          <w:p w14:paraId="673ADECD">
            <w:pPr>
              <w:bidi w:val="0"/>
              <w:rPr>
                <w:rFonts w:hint="default" w:ascii="Times New Roman" w:hAnsi="Times New Roman" w:cs="Times New Roman"/>
              </w:rPr>
            </w:pPr>
            <w:r>
              <w:rPr>
                <w:rFonts w:hint="default" w:ascii="Times New Roman" w:hAnsi="Times New Roman" w:cs="Times New Roman"/>
              </w:rPr>
              <w:t>Ảnh cảnh báo NS còn thiếu bản ghi địa chỉ trong file Word gốc</w:t>
            </w:r>
          </w:p>
        </w:tc>
      </w:tr>
    </w:tbl>
    <w:p w14:paraId="4B9B22F3">
      <w:pPr>
        <w:numPr>
          <w:ilvl w:val="0"/>
          <w:numId w:val="7"/>
        </w:numPr>
        <w:bidi w:val="0"/>
        <w:rPr>
          <w:rFonts w:hint="default" w:ascii="Times New Roman" w:hAnsi="Times New Roman" w:cs="Times New Roman"/>
        </w:rPr>
      </w:pPr>
      <w:r>
        <w:rPr>
          <w:rFonts w:hint="default" w:ascii="Times New Roman" w:hAnsi="Times New Roman" w:cs="Times New Roman"/>
        </w:rPr>
        <w:t>TỔNG QUAN VÀ PHẠM VI</w:t>
      </w:r>
    </w:p>
    <w:p w14:paraId="479D102E">
      <w:pPr>
        <w:bidi w:val="0"/>
        <w:rPr>
          <w:rFonts w:hint="default" w:ascii="Times New Roman" w:hAnsi="Times New Roman" w:cs="Times New Roman"/>
        </w:rPr>
      </w:pPr>
      <w:r>
        <w:rPr>
          <w:rFonts w:hint="default" w:ascii="Times New Roman" w:hAnsi="Times New Roman" w:cs="Times New Roman"/>
          <w:lang w:val="en-US"/>
        </w:rPr>
        <w:t>Link youtube: https://youtu.be/SIjmV9bsMLM</w:t>
      </w:r>
      <w:bookmarkStart w:id="0" w:name="_GoBack"/>
      <w:bookmarkEnd w:id="0"/>
    </w:p>
    <w:p w14:paraId="12E10844">
      <w:pPr>
        <w:bidi w:val="0"/>
        <w:rPr>
          <w:rFonts w:hint="default" w:ascii="Times New Roman" w:hAnsi="Times New Roman" w:cs="Times New Roman"/>
        </w:rPr>
      </w:pPr>
      <w:r>
        <w:rPr>
          <w:rFonts w:hint="default" w:ascii="Times New Roman" w:hAnsi="Times New Roman" w:cs="Times New Roman"/>
        </w:rPr>
        <w:t>Bài LAB 8 Local DNS Attack dựa trên mô hình SEED Labs: máy phục vụ DNS, máy người dùng (Victim) và máy thử nghiệm (Attacker). Triển khai trên VMware Workstation, bổ sung pfSense nhằm cô lập thử nghiệm khỏi các mạng quản trị và bài LAB trước.</w:t>
      </w:r>
    </w:p>
    <w:p w14:paraId="73F6B175">
      <w:pPr>
        <w:bidi w:val="0"/>
        <w:rPr>
          <w:rFonts w:hint="default" w:ascii="Times New Roman" w:hAnsi="Times New Roman" w:cs="Times New Roman"/>
        </w:rPr>
      </w:pPr>
      <w:r>
        <w:rPr>
          <w:rFonts w:hint="default" w:ascii="Times New Roman" w:hAnsi="Times New Roman" w:cs="Times New Roman"/>
        </w:rPr>
        <w:t>1. Mục tiêu</w:t>
      </w:r>
    </w:p>
    <w:p w14:paraId="378A1961">
      <w:pPr>
        <w:bidi w:val="0"/>
        <w:rPr>
          <w:rFonts w:hint="default" w:ascii="Times New Roman" w:hAnsi="Times New Roman" w:cs="Times New Roman"/>
        </w:rPr>
      </w:pPr>
      <w:r>
        <w:rPr>
          <w:rFonts w:hint="default" w:ascii="Times New Roman" w:hAnsi="Times New Roman" w:cs="Times New Roman"/>
        </w:rPr>
        <w:t>Dựng BIND9 ở 10.9.0.10 làm DNS authoritative cho lab9.test và resolver cho DNS-LAB.</w:t>
      </w:r>
    </w:p>
    <w:p w14:paraId="577BC192">
      <w:pPr>
        <w:bidi w:val="0"/>
        <w:rPr>
          <w:rFonts w:hint="default" w:ascii="Times New Roman" w:hAnsi="Times New Roman" w:cs="Times New Roman"/>
        </w:rPr>
      </w:pPr>
      <w:r>
        <w:rPr>
          <w:rFonts w:hint="default" w:ascii="Times New Roman" w:hAnsi="Times New Roman" w:cs="Times New Roman"/>
        </w:rPr>
        <w:t>Xây dựng zone thuận, zone nghịch; kiểm thử dig và resolvectl.</w:t>
      </w:r>
    </w:p>
    <w:p w14:paraId="3DBCD0F6">
      <w:pPr>
        <w:bidi w:val="0"/>
        <w:rPr>
          <w:rFonts w:hint="default" w:ascii="Times New Roman" w:hAnsi="Times New Roman" w:cs="Times New Roman"/>
        </w:rPr>
      </w:pPr>
      <w:r>
        <w:rPr>
          <w:rFonts w:hint="default" w:ascii="Times New Roman" w:hAnsi="Times New Roman" w:cs="Times New Roman"/>
        </w:rPr>
        <w:t>Quan sát gói DNS: query name, transaction ID, source port và phản hồi.</w:t>
      </w:r>
    </w:p>
    <w:p w14:paraId="23C1C83B">
      <w:pPr>
        <w:bidi w:val="0"/>
        <w:rPr>
          <w:rFonts w:hint="default" w:ascii="Times New Roman" w:hAnsi="Times New Roman" w:cs="Times New Roman"/>
        </w:rPr>
      </w:pPr>
      <w:r>
        <w:rPr>
          <w:rFonts w:hint="default" w:ascii="Times New Roman" w:hAnsi="Times New Roman" w:cs="Times New Roman"/>
        </w:rPr>
        <w:t>Nghiên cứu ba task: HOSTS-file redirection, direct DNS spoofing, DNS cache poisoning.</w:t>
      </w:r>
    </w:p>
    <w:p w14:paraId="12983C0D">
      <w:pPr>
        <w:bidi w:val="0"/>
        <w:rPr>
          <w:rFonts w:hint="default" w:ascii="Times New Roman" w:hAnsi="Times New Roman" w:cs="Times New Roman"/>
        </w:rPr>
      </w:pPr>
      <w:r>
        <w:rPr>
          <w:rFonts w:hint="default" w:ascii="Times New Roman" w:hAnsi="Times New Roman" w:cs="Times New Roman"/>
        </w:rPr>
        <w:t>Đề xuất biện pháp phòng thủ, khôi phục dịch vụ và cache sau thử nghiệm.</w:t>
      </w:r>
    </w:p>
    <w:p w14:paraId="441DD277">
      <w:pPr>
        <w:bidi w:val="0"/>
        <w:rPr>
          <w:rFonts w:hint="default" w:ascii="Times New Roman" w:hAnsi="Times New Roman" w:cs="Times New Roman"/>
        </w:rPr>
      </w:pPr>
      <w:r>
        <w:rPr>
          <w:rFonts w:hint="default" w:ascii="Times New Roman" w:hAnsi="Times New Roman" w:cs="Times New Roman"/>
        </w:rPr>
        <w:t>2. Giới hạn an toàn</w:t>
      </w:r>
    </w:p>
    <w:p w14:paraId="1388637C">
      <w:pPr>
        <w:bidi w:val="0"/>
        <w:rPr>
          <w:rFonts w:hint="default" w:ascii="Times New Roman" w:hAnsi="Times New Roman" w:cs="Times New Roman"/>
        </w:rPr>
      </w:pPr>
      <w:r>
        <w:rPr>
          <w:rFonts w:hint="default" w:ascii="Times New Roman" w:hAnsi="Times New Roman" w:cs="Times New Roman"/>
        </w:rPr>
        <w:t>Các thao tác chỉ áp dụng trên LAN Segment “dns-lab” (10.9.0.0/24) và các máy thuộc lab được phép. Không thực hiện giả mạo DNS trên Wi-Fi hoặc mạng công cộng. Không dùng trang web giả lập để thu thập mật khẩu.</w:t>
      </w:r>
    </w:p>
    <w:p w14:paraId="3BD6A686">
      <w:pPr>
        <w:bidi w:val="0"/>
        <w:rPr>
          <w:rFonts w:hint="default" w:ascii="Times New Roman" w:hAnsi="Times New Roman" w:cs="Times New Roman"/>
        </w:rPr>
      </w:pPr>
      <w:r>
        <w:rPr>
          <w:rFonts w:hint="default" w:ascii="Times New Roman" w:hAnsi="Times New Roman" w:cs="Times New Roman"/>
        </w:rPr>
        <w:t>B. MÔ HÌNH HỆ THỐNG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81"/>
        <w:gridCol w:w="2438"/>
        <w:gridCol w:w="4819"/>
      </w:tblGrid>
      <w:tr w14:paraId="12E280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381" w:type="dxa"/>
            <w:shd w:val="clear" w:color="auto" w:fill="DDEBF0"/>
          </w:tcPr>
          <w:p w14:paraId="3C188570">
            <w:pPr>
              <w:bidi w:val="0"/>
              <w:rPr>
                <w:rFonts w:hint="default" w:ascii="Times New Roman" w:hAnsi="Times New Roman" w:cs="Times New Roman"/>
              </w:rPr>
            </w:pPr>
            <w:r>
              <w:rPr>
                <w:rFonts w:hint="default" w:ascii="Times New Roman" w:hAnsi="Times New Roman" w:cs="Times New Roman"/>
              </w:rPr>
              <w:t>Thành phần</w:t>
            </w:r>
          </w:p>
        </w:tc>
        <w:tc>
          <w:tcPr>
            <w:tcW w:w="2438" w:type="dxa"/>
            <w:shd w:val="clear" w:color="auto" w:fill="DDEBF0"/>
          </w:tcPr>
          <w:p w14:paraId="2922367A">
            <w:pPr>
              <w:bidi w:val="0"/>
              <w:rPr>
                <w:rFonts w:hint="default" w:ascii="Times New Roman" w:hAnsi="Times New Roman" w:cs="Times New Roman"/>
              </w:rPr>
            </w:pPr>
            <w:r>
              <w:rPr>
                <w:rFonts w:hint="default" w:ascii="Times New Roman" w:hAnsi="Times New Roman" w:cs="Times New Roman"/>
              </w:rPr>
              <w:t>Địa chỉ IP</w:t>
            </w:r>
          </w:p>
        </w:tc>
        <w:tc>
          <w:tcPr>
            <w:tcW w:w="4819" w:type="dxa"/>
            <w:shd w:val="clear" w:color="auto" w:fill="DDEBF0"/>
          </w:tcPr>
          <w:p w14:paraId="7C84CC8E">
            <w:pPr>
              <w:bidi w:val="0"/>
              <w:rPr>
                <w:rFonts w:hint="default" w:ascii="Times New Roman" w:hAnsi="Times New Roman" w:cs="Times New Roman"/>
              </w:rPr>
            </w:pPr>
            <w:r>
              <w:rPr>
                <w:rFonts w:hint="default" w:ascii="Times New Roman" w:hAnsi="Times New Roman" w:cs="Times New Roman"/>
              </w:rPr>
              <w:t>Chức năng</w:t>
            </w:r>
          </w:p>
        </w:tc>
      </w:tr>
      <w:tr w14:paraId="61A17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73ED5253">
            <w:pPr>
              <w:bidi w:val="0"/>
              <w:rPr>
                <w:rFonts w:hint="default" w:ascii="Times New Roman" w:hAnsi="Times New Roman" w:cs="Times New Roman"/>
              </w:rPr>
            </w:pPr>
            <w:r>
              <w:rPr>
                <w:rFonts w:hint="default" w:ascii="Times New Roman" w:hAnsi="Times New Roman" w:cs="Times New Roman"/>
              </w:rPr>
              <w:t>pfSense DNSLAB</w:t>
            </w:r>
          </w:p>
        </w:tc>
        <w:tc>
          <w:tcPr>
            <w:tcW w:w="2438" w:type="dxa"/>
            <w:vAlign w:val="center"/>
          </w:tcPr>
          <w:p w14:paraId="628B5901">
            <w:pPr>
              <w:bidi w:val="0"/>
              <w:rPr>
                <w:rFonts w:hint="default" w:ascii="Times New Roman" w:hAnsi="Times New Roman" w:cs="Times New Roman"/>
              </w:rPr>
            </w:pPr>
            <w:r>
              <w:rPr>
                <w:rFonts w:hint="default" w:ascii="Times New Roman" w:hAnsi="Times New Roman" w:cs="Times New Roman"/>
              </w:rPr>
              <w:t>10.9.0.1/24</w:t>
            </w:r>
          </w:p>
        </w:tc>
        <w:tc>
          <w:tcPr>
            <w:tcW w:w="4819" w:type="dxa"/>
            <w:vAlign w:val="center"/>
          </w:tcPr>
          <w:p w14:paraId="2BEA11ED">
            <w:pPr>
              <w:bidi w:val="0"/>
              <w:rPr>
                <w:rFonts w:hint="default" w:ascii="Times New Roman" w:hAnsi="Times New Roman" w:cs="Times New Roman"/>
              </w:rPr>
            </w:pPr>
            <w:r>
              <w:rPr>
                <w:rFonts w:hint="default" w:ascii="Times New Roman" w:hAnsi="Times New Roman" w:cs="Times New Roman"/>
              </w:rPr>
              <w:t>Gateway, cô lập luồng</w:t>
            </w:r>
          </w:p>
        </w:tc>
      </w:tr>
      <w:tr w14:paraId="752ADC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10FA8C9E">
            <w:pPr>
              <w:bidi w:val="0"/>
              <w:rPr>
                <w:rFonts w:hint="default" w:ascii="Times New Roman" w:hAnsi="Times New Roman" w:cs="Times New Roman"/>
              </w:rPr>
            </w:pPr>
            <w:r>
              <w:rPr>
                <w:rFonts w:hint="default" w:ascii="Times New Roman" w:hAnsi="Times New Roman" w:cs="Times New Roman"/>
              </w:rPr>
              <w:t>DNS-SERVER</w:t>
            </w:r>
          </w:p>
        </w:tc>
        <w:tc>
          <w:tcPr>
            <w:tcW w:w="2438" w:type="dxa"/>
            <w:vAlign w:val="center"/>
          </w:tcPr>
          <w:p w14:paraId="589BA827">
            <w:pPr>
              <w:bidi w:val="0"/>
              <w:rPr>
                <w:rFonts w:hint="default" w:ascii="Times New Roman" w:hAnsi="Times New Roman" w:cs="Times New Roman"/>
              </w:rPr>
            </w:pPr>
            <w:r>
              <w:rPr>
                <w:rFonts w:hint="default" w:ascii="Times New Roman" w:hAnsi="Times New Roman" w:cs="Times New Roman"/>
              </w:rPr>
              <w:t>10.9.0.10</w:t>
            </w:r>
          </w:p>
        </w:tc>
        <w:tc>
          <w:tcPr>
            <w:tcW w:w="4819" w:type="dxa"/>
            <w:vAlign w:val="center"/>
          </w:tcPr>
          <w:p w14:paraId="3D52662C">
            <w:pPr>
              <w:bidi w:val="0"/>
              <w:rPr>
                <w:rFonts w:hint="default" w:ascii="Times New Roman" w:hAnsi="Times New Roman" w:cs="Times New Roman"/>
              </w:rPr>
            </w:pPr>
            <w:r>
              <w:rPr>
                <w:rFonts w:hint="default" w:ascii="Times New Roman" w:hAnsi="Times New Roman" w:cs="Times New Roman"/>
              </w:rPr>
              <w:t>BIND9 authoritative/recursive/cache</w:t>
            </w:r>
          </w:p>
        </w:tc>
      </w:tr>
      <w:tr w14:paraId="625B6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58954872">
            <w:pPr>
              <w:bidi w:val="0"/>
              <w:rPr>
                <w:rFonts w:hint="default" w:ascii="Times New Roman" w:hAnsi="Times New Roman" w:cs="Times New Roman"/>
              </w:rPr>
            </w:pPr>
            <w:r>
              <w:rPr>
                <w:rFonts w:hint="default" w:ascii="Times New Roman" w:hAnsi="Times New Roman" w:cs="Times New Roman"/>
              </w:rPr>
              <w:t>VICTIM</w:t>
            </w:r>
          </w:p>
        </w:tc>
        <w:tc>
          <w:tcPr>
            <w:tcW w:w="2438" w:type="dxa"/>
            <w:vAlign w:val="center"/>
          </w:tcPr>
          <w:p w14:paraId="00EBD72A">
            <w:pPr>
              <w:bidi w:val="0"/>
              <w:rPr>
                <w:rFonts w:hint="default" w:ascii="Times New Roman" w:hAnsi="Times New Roman" w:cs="Times New Roman"/>
              </w:rPr>
            </w:pPr>
            <w:r>
              <w:rPr>
                <w:rFonts w:hint="default" w:ascii="Times New Roman" w:hAnsi="Times New Roman" w:cs="Times New Roman"/>
              </w:rPr>
              <w:t>10.9.0.100</w:t>
            </w:r>
          </w:p>
        </w:tc>
        <w:tc>
          <w:tcPr>
            <w:tcW w:w="4819" w:type="dxa"/>
            <w:vAlign w:val="center"/>
          </w:tcPr>
          <w:p w14:paraId="2C4EA0B0">
            <w:pPr>
              <w:bidi w:val="0"/>
              <w:rPr>
                <w:rFonts w:hint="default" w:ascii="Times New Roman" w:hAnsi="Times New Roman" w:cs="Times New Roman"/>
              </w:rPr>
            </w:pPr>
            <w:r>
              <w:rPr>
                <w:rFonts w:hint="default" w:ascii="Times New Roman" w:hAnsi="Times New Roman" w:cs="Times New Roman"/>
              </w:rPr>
              <w:t>Máy Ubuntu Desktop truy vấn</w:t>
            </w:r>
          </w:p>
        </w:tc>
      </w:tr>
      <w:tr w14:paraId="70858F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E16F3CD">
            <w:pPr>
              <w:bidi w:val="0"/>
              <w:rPr>
                <w:rFonts w:hint="default" w:ascii="Times New Roman" w:hAnsi="Times New Roman" w:cs="Times New Roman"/>
              </w:rPr>
            </w:pPr>
            <w:r>
              <w:rPr>
                <w:rFonts w:hint="default" w:ascii="Times New Roman" w:hAnsi="Times New Roman" w:cs="Times New Roman"/>
              </w:rPr>
              <w:t>Kali ATTACKER</w:t>
            </w:r>
          </w:p>
        </w:tc>
        <w:tc>
          <w:tcPr>
            <w:tcW w:w="2438" w:type="dxa"/>
            <w:vAlign w:val="center"/>
          </w:tcPr>
          <w:p w14:paraId="6C92FE28">
            <w:pPr>
              <w:bidi w:val="0"/>
              <w:rPr>
                <w:rFonts w:hint="default" w:ascii="Times New Roman" w:hAnsi="Times New Roman" w:cs="Times New Roman"/>
              </w:rPr>
            </w:pPr>
            <w:r>
              <w:rPr>
                <w:rFonts w:hint="default" w:ascii="Times New Roman" w:hAnsi="Times New Roman" w:cs="Times New Roman"/>
              </w:rPr>
              <w:t>10.9.0.200</w:t>
            </w:r>
          </w:p>
        </w:tc>
        <w:tc>
          <w:tcPr>
            <w:tcW w:w="4819" w:type="dxa"/>
            <w:vAlign w:val="center"/>
          </w:tcPr>
          <w:p w14:paraId="6F4173EA">
            <w:pPr>
              <w:bidi w:val="0"/>
              <w:rPr>
                <w:rFonts w:hint="default" w:ascii="Times New Roman" w:hAnsi="Times New Roman" w:cs="Times New Roman"/>
              </w:rPr>
            </w:pPr>
            <w:r>
              <w:rPr>
                <w:rFonts w:hint="default" w:ascii="Times New Roman" w:hAnsi="Times New Roman" w:cs="Times New Roman"/>
              </w:rPr>
              <w:t>Wireshark/Scapy và web giả lập</w:t>
            </w:r>
          </w:p>
        </w:tc>
      </w:tr>
      <w:tr w14:paraId="63E0C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36ACEC57">
            <w:pPr>
              <w:bidi w:val="0"/>
              <w:rPr>
                <w:rFonts w:hint="default" w:ascii="Times New Roman" w:hAnsi="Times New Roman" w:cs="Times New Roman"/>
              </w:rPr>
            </w:pPr>
            <w:r>
              <w:rPr>
                <w:rFonts w:hint="default" w:ascii="Times New Roman" w:hAnsi="Times New Roman" w:cs="Times New Roman"/>
              </w:rPr>
              <w:t>DMZ-WEB + AUTH-DNS</w:t>
            </w:r>
          </w:p>
        </w:tc>
        <w:tc>
          <w:tcPr>
            <w:tcW w:w="2438" w:type="dxa"/>
            <w:vAlign w:val="center"/>
          </w:tcPr>
          <w:p w14:paraId="1651F9A0">
            <w:pPr>
              <w:bidi w:val="0"/>
              <w:rPr>
                <w:rFonts w:hint="default" w:ascii="Times New Roman" w:hAnsi="Times New Roman" w:cs="Times New Roman"/>
              </w:rPr>
            </w:pPr>
            <w:r>
              <w:rPr>
                <w:rFonts w:hint="default" w:ascii="Times New Roman" w:hAnsi="Times New Roman" w:cs="Times New Roman"/>
              </w:rPr>
              <w:t>172.16.6.10; IP phụ 172.16.6.20</w:t>
            </w:r>
          </w:p>
        </w:tc>
        <w:tc>
          <w:tcPr>
            <w:tcW w:w="4819" w:type="dxa"/>
            <w:vAlign w:val="center"/>
          </w:tcPr>
          <w:p w14:paraId="1A02A2D4">
            <w:pPr>
              <w:bidi w:val="0"/>
              <w:rPr>
                <w:rFonts w:hint="default" w:ascii="Times New Roman" w:hAnsi="Times New Roman" w:cs="Times New Roman"/>
              </w:rPr>
            </w:pPr>
            <w:r>
              <w:rPr>
                <w:rFonts w:hint="default" w:ascii="Times New Roman" w:hAnsi="Times New Roman" w:cs="Times New Roman"/>
              </w:rPr>
              <w:t>Website Nginx + DNS mô phỏng</w:t>
            </w:r>
          </w:p>
        </w:tc>
      </w:tr>
      <w:tr w14:paraId="61B3B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81" w:type="dxa"/>
            <w:vAlign w:val="center"/>
          </w:tcPr>
          <w:p w14:paraId="26A1E9D9">
            <w:pPr>
              <w:bidi w:val="0"/>
              <w:rPr>
                <w:rFonts w:hint="default" w:ascii="Times New Roman" w:hAnsi="Times New Roman" w:cs="Times New Roman"/>
              </w:rPr>
            </w:pPr>
            <w:r>
              <w:rPr>
                <w:rFonts w:hint="default" w:ascii="Times New Roman" w:hAnsi="Times New Roman" w:cs="Times New Roman"/>
              </w:rPr>
              <w:t>DMZ network</w:t>
            </w:r>
          </w:p>
        </w:tc>
        <w:tc>
          <w:tcPr>
            <w:tcW w:w="2438" w:type="dxa"/>
            <w:vAlign w:val="center"/>
          </w:tcPr>
          <w:p w14:paraId="13F2959E">
            <w:pPr>
              <w:bidi w:val="0"/>
              <w:rPr>
                <w:rFonts w:hint="default" w:ascii="Times New Roman" w:hAnsi="Times New Roman" w:cs="Times New Roman"/>
              </w:rPr>
            </w:pPr>
            <w:r>
              <w:rPr>
                <w:rFonts w:hint="default" w:ascii="Times New Roman" w:hAnsi="Times New Roman" w:cs="Times New Roman"/>
              </w:rPr>
              <w:t>172.16.6.0/24</w:t>
            </w:r>
          </w:p>
        </w:tc>
        <w:tc>
          <w:tcPr>
            <w:tcW w:w="4819" w:type="dxa"/>
            <w:vAlign w:val="center"/>
          </w:tcPr>
          <w:p w14:paraId="69AA7484">
            <w:pPr>
              <w:bidi w:val="0"/>
              <w:rPr>
                <w:rFonts w:hint="default" w:ascii="Times New Roman" w:hAnsi="Times New Roman" w:cs="Times New Roman"/>
              </w:rPr>
            </w:pPr>
            <w:r>
              <w:rPr>
                <w:rFonts w:hint="default" w:ascii="Times New Roman" w:hAnsi="Times New Roman" w:cs="Times New Roman"/>
              </w:rPr>
              <w:t>Mạng WEB của LAB trước</w:t>
            </w:r>
          </w:p>
        </w:tc>
      </w:tr>
    </w:tbl>
    <w:p w14:paraId="12F664A6">
      <w:pPr>
        <w:bidi w:val="0"/>
        <w:rPr>
          <w:rFonts w:hint="default" w:ascii="Times New Roman" w:hAnsi="Times New Roman" w:cs="Times New Roman"/>
        </w:rPr>
      </w:pPr>
    </w:p>
    <w:p w14:paraId="5EB88D1A">
      <w:pPr>
        <w:bidi w:val="0"/>
        <w:rPr>
          <w:rFonts w:hint="default" w:ascii="Times New Roman" w:hAnsi="Times New Roman" w:cs="Times New Roman"/>
        </w:rPr>
      </w:pPr>
      <w:r>
        <w:rPr>
          <w:rFonts w:hint="default" w:ascii="Times New Roman" w:hAnsi="Times New Roman" w:cs="Times New Roman"/>
        </w:rPr>
        <w:t>Điều chỉnh so với hướng dẫn: Tài liệu đề xuất VirtualBox và máy APP-TEST riêng. Trong triển khai thực tế đã dùng VMware LAN Segment và đặt IP phụ 172.16.6.20 lên DMZ-WEB, tiết kiệm dung lượng máy ảo. Script AUTH-DNS vẫn bind đúng IP quy định 172.16.6.20.</w:t>
      </w:r>
    </w:p>
    <w:p w14:paraId="28259651">
      <w:pPr>
        <w:bidi w:val="0"/>
        <w:rPr>
          <w:rFonts w:hint="default" w:ascii="Times New Roman" w:hAnsi="Times New Roman" w:cs="Times New Roman"/>
        </w:rPr>
      </w:pPr>
      <w:r>
        <w:rPr>
          <w:rFonts w:hint="default" w:ascii="Times New Roman" w:hAnsi="Times New Roman" w:cs="Times New Roman"/>
        </w:rPr>
        <w:t>Luồng DNS hợp lệ</w:t>
      </w:r>
    </w:p>
    <w:p w14:paraId="638B2BAF">
      <w:pPr>
        <w:bidi w:val="0"/>
        <w:rPr>
          <w:rFonts w:hint="default" w:ascii="Times New Roman" w:hAnsi="Times New Roman" w:cs="Times New Roman"/>
        </w:rPr>
      </w:pPr>
      <w:r>
        <w:rPr>
          <w:rFonts w:hint="default" w:ascii="Times New Roman" w:hAnsi="Times New Roman" w:cs="Times New Roman"/>
        </w:rPr>
        <w:t>VICTIM 10.9.0.100 → BIND9 10.9.0.10 → pfSense → AUTH-DNS 172.16.6.20</w:t>
      </w:r>
    </w:p>
    <w:p w14:paraId="53483FD7">
      <w:pPr>
        <w:bidi w:val="0"/>
        <w:rPr>
          <w:rFonts w:hint="default" w:ascii="Times New Roman" w:hAnsi="Times New Roman" w:cs="Times New Roman"/>
        </w:rPr>
      </w:pPr>
      <w:r>
        <w:rPr>
          <w:rFonts w:hint="default" w:ascii="Times New Roman" w:hAnsi="Times New Roman" w:cs="Times New Roman"/>
        </w:rPr>
        <w:t>AUTH-DNS 172.16.6.20 → A=172.16.6.10 → BIND9 → VICTIM</w:t>
      </w:r>
    </w:p>
    <w:p w14:paraId="69B8553B">
      <w:pPr>
        <w:bidi w:val="0"/>
        <w:rPr>
          <w:rFonts w:hint="default" w:ascii="Times New Roman" w:hAnsi="Times New Roman" w:cs="Times New Roman"/>
        </w:rPr>
      </w:pPr>
      <w:r>
        <w:rPr>
          <w:rFonts w:hint="default" w:ascii="Times New Roman" w:hAnsi="Times New Roman" w:cs="Times New Roman"/>
        </w:rPr>
        <w:t>C. CẤU HÌNH MẠNG DNSLAB TRÊN pfSense</w:t>
      </w:r>
    </w:p>
    <w:p w14:paraId="016455EE">
      <w:pPr>
        <w:bidi w:val="0"/>
        <w:rPr>
          <w:rFonts w:hint="default" w:ascii="Times New Roman" w:hAnsi="Times New Roman" w:cs="Times New Roman"/>
        </w:rPr>
      </w:pPr>
      <w:r>
        <w:rPr>
          <w:rFonts w:hint="default" w:ascii="Times New Roman" w:hAnsi="Times New Roman" w:cs="Times New Roman"/>
        </w:rPr>
        <w:t>Gắn một Network Adapter bổ sung của pfSense vào LAN Segment “dns-lab”. Trên pfSense gán interface DNSLAB, bật Static IPv4 10.9.0.1/24, Upstream Gateway = None và không cần DHCP vì các VM đặt IP tĩnh.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4"/>
        <w:gridCol w:w="1701"/>
        <w:gridCol w:w="2098"/>
        <w:gridCol w:w="2494"/>
        <w:gridCol w:w="2268"/>
      </w:tblGrid>
      <w:tr w14:paraId="0B2E2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94" w:type="dxa"/>
            <w:shd w:val="clear" w:color="auto" w:fill="DDEBF0"/>
          </w:tcPr>
          <w:p w14:paraId="5F32B337">
            <w:pPr>
              <w:bidi w:val="0"/>
              <w:rPr>
                <w:rFonts w:hint="default" w:ascii="Times New Roman" w:hAnsi="Times New Roman" w:cs="Times New Roman"/>
              </w:rPr>
            </w:pPr>
            <w:r>
              <w:rPr>
                <w:rFonts w:hint="default" w:ascii="Times New Roman" w:hAnsi="Times New Roman" w:cs="Times New Roman"/>
              </w:rPr>
              <w:t>Thứ tự</w:t>
            </w:r>
          </w:p>
        </w:tc>
        <w:tc>
          <w:tcPr>
            <w:tcW w:w="1701" w:type="dxa"/>
            <w:shd w:val="clear" w:color="auto" w:fill="DDEBF0"/>
          </w:tcPr>
          <w:p w14:paraId="6EE3B3D2">
            <w:pPr>
              <w:bidi w:val="0"/>
              <w:rPr>
                <w:rFonts w:hint="default" w:ascii="Times New Roman" w:hAnsi="Times New Roman" w:cs="Times New Roman"/>
              </w:rPr>
            </w:pPr>
            <w:r>
              <w:rPr>
                <w:rFonts w:hint="default" w:ascii="Times New Roman" w:hAnsi="Times New Roman" w:cs="Times New Roman"/>
              </w:rPr>
              <w:t>Action</w:t>
            </w:r>
          </w:p>
        </w:tc>
        <w:tc>
          <w:tcPr>
            <w:tcW w:w="2098" w:type="dxa"/>
            <w:shd w:val="clear" w:color="auto" w:fill="DDEBF0"/>
          </w:tcPr>
          <w:p w14:paraId="138E2158">
            <w:pPr>
              <w:bidi w:val="0"/>
              <w:rPr>
                <w:rFonts w:hint="default" w:ascii="Times New Roman" w:hAnsi="Times New Roman" w:cs="Times New Roman"/>
              </w:rPr>
            </w:pPr>
            <w:r>
              <w:rPr>
                <w:rFonts w:hint="default" w:ascii="Times New Roman" w:hAnsi="Times New Roman" w:cs="Times New Roman"/>
              </w:rPr>
              <w:t>Source</w:t>
            </w:r>
          </w:p>
        </w:tc>
        <w:tc>
          <w:tcPr>
            <w:tcW w:w="2494" w:type="dxa"/>
            <w:shd w:val="clear" w:color="auto" w:fill="DDEBF0"/>
          </w:tcPr>
          <w:p w14:paraId="14C650B6">
            <w:pPr>
              <w:bidi w:val="0"/>
              <w:rPr>
                <w:rFonts w:hint="default" w:ascii="Times New Roman" w:hAnsi="Times New Roman" w:cs="Times New Roman"/>
              </w:rPr>
            </w:pPr>
            <w:r>
              <w:rPr>
                <w:rFonts w:hint="default" w:ascii="Times New Roman" w:hAnsi="Times New Roman" w:cs="Times New Roman"/>
              </w:rPr>
              <w:t>Destination</w:t>
            </w:r>
          </w:p>
        </w:tc>
        <w:tc>
          <w:tcPr>
            <w:tcW w:w="2268" w:type="dxa"/>
            <w:shd w:val="clear" w:color="auto" w:fill="DDEBF0"/>
          </w:tcPr>
          <w:p w14:paraId="7819523B">
            <w:pPr>
              <w:bidi w:val="0"/>
              <w:rPr>
                <w:rFonts w:hint="default" w:ascii="Times New Roman" w:hAnsi="Times New Roman" w:cs="Times New Roman"/>
              </w:rPr>
            </w:pPr>
            <w:r>
              <w:rPr>
                <w:rFonts w:hint="default" w:ascii="Times New Roman" w:hAnsi="Times New Roman" w:cs="Times New Roman"/>
              </w:rPr>
              <w:t>Protocol/Port</w:t>
            </w:r>
          </w:p>
        </w:tc>
      </w:tr>
      <w:tr w14:paraId="3697D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32F3B626">
            <w:pPr>
              <w:bidi w:val="0"/>
              <w:rPr>
                <w:rFonts w:hint="default" w:ascii="Times New Roman" w:hAnsi="Times New Roman" w:cs="Times New Roman"/>
              </w:rPr>
            </w:pPr>
            <w:r>
              <w:rPr>
                <w:rFonts w:hint="default" w:ascii="Times New Roman" w:hAnsi="Times New Roman" w:cs="Times New Roman"/>
              </w:rPr>
              <w:t>1</w:t>
            </w:r>
          </w:p>
        </w:tc>
        <w:tc>
          <w:tcPr>
            <w:tcW w:w="1701" w:type="dxa"/>
            <w:vAlign w:val="center"/>
          </w:tcPr>
          <w:p w14:paraId="6E82B5E7">
            <w:pPr>
              <w:bidi w:val="0"/>
              <w:rPr>
                <w:rFonts w:hint="default" w:ascii="Times New Roman" w:hAnsi="Times New Roman" w:cs="Times New Roman"/>
              </w:rPr>
            </w:pPr>
            <w:r>
              <w:rPr>
                <w:rFonts w:hint="default" w:ascii="Times New Roman" w:hAnsi="Times New Roman" w:cs="Times New Roman"/>
              </w:rPr>
              <w:t>PASS</w:t>
            </w:r>
          </w:p>
        </w:tc>
        <w:tc>
          <w:tcPr>
            <w:tcW w:w="2098" w:type="dxa"/>
            <w:vAlign w:val="center"/>
          </w:tcPr>
          <w:p w14:paraId="339F0F1F">
            <w:pPr>
              <w:bidi w:val="0"/>
              <w:rPr>
                <w:rFonts w:hint="default" w:ascii="Times New Roman" w:hAnsi="Times New Roman" w:cs="Times New Roman"/>
              </w:rPr>
            </w:pPr>
            <w:r>
              <w:rPr>
                <w:rFonts w:hint="default" w:ascii="Times New Roman" w:hAnsi="Times New Roman" w:cs="Times New Roman"/>
              </w:rPr>
              <w:t>10.9.0.10</w:t>
            </w:r>
          </w:p>
        </w:tc>
        <w:tc>
          <w:tcPr>
            <w:tcW w:w="2494" w:type="dxa"/>
            <w:vAlign w:val="center"/>
          </w:tcPr>
          <w:p w14:paraId="4441720E">
            <w:pPr>
              <w:bidi w:val="0"/>
              <w:rPr>
                <w:rFonts w:hint="default" w:ascii="Times New Roman" w:hAnsi="Times New Roman" w:cs="Times New Roman"/>
              </w:rPr>
            </w:pPr>
            <w:r>
              <w:rPr>
                <w:rFonts w:hint="default" w:ascii="Times New Roman" w:hAnsi="Times New Roman" w:cs="Times New Roman"/>
              </w:rPr>
              <w:t>172.16.6.20</w:t>
            </w:r>
          </w:p>
        </w:tc>
        <w:tc>
          <w:tcPr>
            <w:tcW w:w="2268" w:type="dxa"/>
            <w:vAlign w:val="center"/>
          </w:tcPr>
          <w:p w14:paraId="76904C30">
            <w:pPr>
              <w:bidi w:val="0"/>
              <w:rPr>
                <w:rFonts w:hint="default" w:ascii="Times New Roman" w:hAnsi="Times New Roman" w:cs="Times New Roman"/>
              </w:rPr>
            </w:pPr>
            <w:r>
              <w:rPr>
                <w:rFonts w:hint="default" w:ascii="Times New Roman" w:hAnsi="Times New Roman" w:cs="Times New Roman"/>
              </w:rPr>
              <w:t>TCP/UDP 53</w:t>
            </w:r>
          </w:p>
        </w:tc>
      </w:tr>
      <w:tr w14:paraId="72DC0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22B97DBA">
            <w:pPr>
              <w:bidi w:val="0"/>
              <w:rPr>
                <w:rFonts w:hint="default" w:ascii="Times New Roman" w:hAnsi="Times New Roman" w:cs="Times New Roman"/>
              </w:rPr>
            </w:pPr>
            <w:r>
              <w:rPr>
                <w:rFonts w:hint="default" w:ascii="Times New Roman" w:hAnsi="Times New Roman" w:cs="Times New Roman"/>
              </w:rPr>
              <w:t>2</w:t>
            </w:r>
          </w:p>
        </w:tc>
        <w:tc>
          <w:tcPr>
            <w:tcW w:w="1701" w:type="dxa"/>
            <w:vAlign w:val="center"/>
          </w:tcPr>
          <w:p w14:paraId="16F86ECC">
            <w:pPr>
              <w:bidi w:val="0"/>
              <w:rPr>
                <w:rFonts w:hint="default" w:ascii="Times New Roman" w:hAnsi="Times New Roman" w:cs="Times New Roman"/>
              </w:rPr>
            </w:pPr>
            <w:r>
              <w:rPr>
                <w:rFonts w:hint="default" w:ascii="Times New Roman" w:hAnsi="Times New Roman" w:cs="Times New Roman"/>
              </w:rPr>
              <w:t>PASS</w:t>
            </w:r>
          </w:p>
        </w:tc>
        <w:tc>
          <w:tcPr>
            <w:tcW w:w="2098" w:type="dxa"/>
            <w:vAlign w:val="center"/>
          </w:tcPr>
          <w:p w14:paraId="136E3B17">
            <w:pPr>
              <w:bidi w:val="0"/>
              <w:rPr>
                <w:rFonts w:hint="default" w:ascii="Times New Roman" w:hAnsi="Times New Roman" w:cs="Times New Roman"/>
              </w:rPr>
            </w:pPr>
            <w:r>
              <w:rPr>
                <w:rFonts w:hint="default" w:ascii="Times New Roman" w:hAnsi="Times New Roman" w:cs="Times New Roman"/>
              </w:rPr>
              <w:t>10.9.0.0/24</w:t>
            </w:r>
          </w:p>
        </w:tc>
        <w:tc>
          <w:tcPr>
            <w:tcW w:w="2494" w:type="dxa"/>
            <w:vAlign w:val="center"/>
          </w:tcPr>
          <w:p w14:paraId="137FC57E">
            <w:pPr>
              <w:bidi w:val="0"/>
              <w:rPr>
                <w:rFonts w:hint="default" w:ascii="Times New Roman" w:hAnsi="Times New Roman" w:cs="Times New Roman"/>
              </w:rPr>
            </w:pPr>
            <w:r>
              <w:rPr>
                <w:rFonts w:hint="default" w:ascii="Times New Roman" w:hAnsi="Times New Roman" w:cs="Times New Roman"/>
              </w:rPr>
              <w:t>172.16.6.10</w:t>
            </w:r>
          </w:p>
        </w:tc>
        <w:tc>
          <w:tcPr>
            <w:tcW w:w="2268" w:type="dxa"/>
            <w:vAlign w:val="center"/>
          </w:tcPr>
          <w:p w14:paraId="013B999B">
            <w:pPr>
              <w:bidi w:val="0"/>
              <w:rPr>
                <w:rFonts w:hint="default" w:ascii="Times New Roman" w:hAnsi="Times New Roman" w:cs="Times New Roman"/>
              </w:rPr>
            </w:pPr>
            <w:r>
              <w:rPr>
                <w:rFonts w:hint="default" w:ascii="Times New Roman" w:hAnsi="Times New Roman" w:cs="Times New Roman"/>
              </w:rPr>
              <w:t>TCP 80</w:t>
            </w:r>
          </w:p>
        </w:tc>
      </w:tr>
      <w:tr w14:paraId="7C4C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1E930D20">
            <w:pPr>
              <w:bidi w:val="0"/>
              <w:rPr>
                <w:rFonts w:hint="default" w:ascii="Times New Roman" w:hAnsi="Times New Roman" w:cs="Times New Roman"/>
              </w:rPr>
            </w:pPr>
            <w:r>
              <w:rPr>
                <w:rFonts w:hint="default" w:ascii="Times New Roman" w:hAnsi="Times New Roman" w:cs="Times New Roman"/>
              </w:rPr>
              <w:t>3</w:t>
            </w:r>
          </w:p>
        </w:tc>
        <w:tc>
          <w:tcPr>
            <w:tcW w:w="1701" w:type="dxa"/>
            <w:vAlign w:val="center"/>
          </w:tcPr>
          <w:p w14:paraId="330F251F">
            <w:pPr>
              <w:bidi w:val="0"/>
              <w:rPr>
                <w:rFonts w:hint="default" w:ascii="Times New Roman" w:hAnsi="Times New Roman" w:cs="Times New Roman"/>
              </w:rPr>
            </w:pPr>
            <w:r>
              <w:rPr>
                <w:rFonts w:hint="default" w:ascii="Times New Roman" w:hAnsi="Times New Roman" w:cs="Times New Roman"/>
              </w:rPr>
              <w:t>BLOCK + LOG</w:t>
            </w:r>
          </w:p>
        </w:tc>
        <w:tc>
          <w:tcPr>
            <w:tcW w:w="2098" w:type="dxa"/>
            <w:vAlign w:val="center"/>
          </w:tcPr>
          <w:p w14:paraId="485F4442">
            <w:pPr>
              <w:bidi w:val="0"/>
              <w:rPr>
                <w:rFonts w:hint="default" w:ascii="Times New Roman" w:hAnsi="Times New Roman" w:cs="Times New Roman"/>
              </w:rPr>
            </w:pPr>
            <w:r>
              <w:rPr>
                <w:rFonts w:hint="default" w:ascii="Times New Roman" w:hAnsi="Times New Roman" w:cs="Times New Roman"/>
              </w:rPr>
              <w:t>10.9.0.0/24</w:t>
            </w:r>
          </w:p>
        </w:tc>
        <w:tc>
          <w:tcPr>
            <w:tcW w:w="2494" w:type="dxa"/>
            <w:vAlign w:val="center"/>
          </w:tcPr>
          <w:p w14:paraId="3CB3DAAD">
            <w:pPr>
              <w:bidi w:val="0"/>
              <w:rPr>
                <w:rFonts w:hint="default" w:ascii="Times New Roman" w:hAnsi="Times New Roman" w:cs="Times New Roman"/>
              </w:rPr>
            </w:pPr>
            <w:r>
              <w:rPr>
                <w:rFonts w:hint="default" w:ascii="Times New Roman" w:hAnsi="Times New Roman" w:cs="Times New Roman"/>
              </w:rPr>
              <w:t>10.6.0.0/24</w:t>
            </w:r>
          </w:p>
        </w:tc>
        <w:tc>
          <w:tcPr>
            <w:tcW w:w="2268" w:type="dxa"/>
            <w:vAlign w:val="center"/>
          </w:tcPr>
          <w:p w14:paraId="1A1430B2">
            <w:pPr>
              <w:bidi w:val="0"/>
              <w:rPr>
                <w:rFonts w:hint="default" w:ascii="Times New Roman" w:hAnsi="Times New Roman" w:cs="Times New Roman"/>
              </w:rPr>
            </w:pPr>
            <w:r>
              <w:rPr>
                <w:rFonts w:hint="default" w:ascii="Times New Roman" w:hAnsi="Times New Roman" w:cs="Times New Roman"/>
              </w:rPr>
              <w:t>Any</w:t>
            </w:r>
          </w:p>
        </w:tc>
      </w:tr>
      <w:tr w14:paraId="3FBCC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20EA0868">
            <w:pPr>
              <w:bidi w:val="0"/>
              <w:rPr>
                <w:rFonts w:hint="default" w:ascii="Times New Roman" w:hAnsi="Times New Roman" w:cs="Times New Roman"/>
              </w:rPr>
            </w:pPr>
            <w:r>
              <w:rPr>
                <w:rFonts w:hint="default" w:ascii="Times New Roman" w:hAnsi="Times New Roman" w:cs="Times New Roman"/>
              </w:rPr>
              <w:t>4</w:t>
            </w:r>
          </w:p>
        </w:tc>
        <w:tc>
          <w:tcPr>
            <w:tcW w:w="1701" w:type="dxa"/>
            <w:vAlign w:val="center"/>
          </w:tcPr>
          <w:p w14:paraId="33F2A963">
            <w:pPr>
              <w:bidi w:val="0"/>
              <w:rPr>
                <w:rFonts w:hint="default" w:ascii="Times New Roman" w:hAnsi="Times New Roman" w:cs="Times New Roman"/>
              </w:rPr>
            </w:pPr>
            <w:r>
              <w:rPr>
                <w:rFonts w:hint="default" w:ascii="Times New Roman" w:hAnsi="Times New Roman" w:cs="Times New Roman"/>
              </w:rPr>
              <w:t>BLOCK + LOG</w:t>
            </w:r>
          </w:p>
        </w:tc>
        <w:tc>
          <w:tcPr>
            <w:tcW w:w="2098" w:type="dxa"/>
            <w:vAlign w:val="center"/>
          </w:tcPr>
          <w:p w14:paraId="62330B40">
            <w:pPr>
              <w:bidi w:val="0"/>
              <w:rPr>
                <w:rFonts w:hint="default" w:ascii="Times New Roman" w:hAnsi="Times New Roman" w:cs="Times New Roman"/>
              </w:rPr>
            </w:pPr>
            <w:r>
              <w:rPr>
                <w:rFonts w:hint="default" w:ascii="Times New Roman" w:hAnsi="Times New Roman" w:cs="Times New Roman"/>
              </w:rPr>
              <w:t>10.9.0.0/24</w:t>
            </w:r>
          </w:p>
        </w:tc>
        <w:tc>
          <w:tcPr>
            <w:tcW w:w="2494" w:type="dxa"/>
            <w:vAlign w:val="center"/>
          </w:tcPr>
          <w:p w14:paraId="30358D9F">
            <w:pPr>
              <w:bidi w:val="0"/>
              <w:rPr>
                <w:rFonts w:hint="default" w:ascii="Times New Roman" w:hAnsi="Times New Roman" w:cs="Times New Roman"/>
              </w:rPr>
            </w:pPr>
            <w:r>
              <w:rPr>
                <w:rFonts w:hint="default" w:ascii="Times New Roman" w:hAnsi="Times New Roman" w:cs="Times New Roman"/>
              </w:rPr>
              <w:t>192.168.56.0/24</w:t>
            </w:r>
          </w:p>
        </w:tc>
        <w:tc>
          <w:tcPr>
            <w:tcW w:w="2268" w:type="dxa"/>
            <w:vAlign w:val="center"/>
          </w:tcPr>
          <w:p w14:paraId="7850669A">
            <w:pPr>
              <w:bidi w:val="0"/>
              <w:rPr>
                <w:rFonts w:hint="default" w:ascii="Times New Roman" w:hAnsi="Times New Roman" w:cs="Times New Roman"/>
              </w:rPr>
            </w:pPr>
            <w:r>
              <w:rPr>
                <w:rFonts w:hint="default" w:ascii="Times New Roman" w:hAnsi="Times New Roman" w:cs="Times New Roman"/>
              </w:rPr>
              <w:t>Any</w:t>
            </w:r>
          </w:p>
        </w:tc>
      </w:tr>
      <w:tr w14:paraId="43A7F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94" w:type="dxa"/>
            <w:vAlign w:val="center"/>
          </w:tcPr>
          <w:p w14:paraId="5415090F">
            <w:pPr>
              <w:bidi w:val="0"/>
              <w:rPr>
                <w:rFonts w:hint="default" w:ascii="Times New Roman" w:hAnsi="Times New Roman" w:cs="Times New Roman"/>
              </w:rPr>
            </w:pPr>
            <w:r>
              <w:rPr>
                <w:rFonts w:hint="default" w:ascii="Times New Roman" w:hAnsi="Times New Roman" w:cs="Times New Roman"/>
              </w:rPr>
              <w:t>5</w:t>
            </w:r>
          </w:p>
        </w:tc>
        <w:tc>
          <w:tcPr>
            <w:tcW w:w="1701" w:type="dxa"/>
            <w:vAlign w:val="center"/>
          </w:tcPr>
          <w:p w14:paraId="70EB6312">
            <w:pPr>
              <w:bidi w:val="0"/>
              <w:rPr>
                <w:rFonts w:hint="default" w:ascii="Times New Roman" w:hAnsi="Times New Roman" w:cs="Times New Roman"/>
              </w:rPr>
            </w:pPr>
            <w:r>
              <w:rPr>
                <w:rFonts w:hint="default" w:ascii="Times New Roman" w:hAnsi="Times New Roman" w:cs="Times New Roman"/>
              </w:rPr>
              <w:t>BLOCK + LOG</w:t>
            </w:r>
          </w:p>
        </w:tc>
        <w:tc>
          <w:tcPr>
            <w:tcW w:w="2098" w:type="dxa"/>
            <w:vAlign w:val="center"/>
          </w:tcPr>
          <w:p w14:paraId="1F084156">
            <w:pPr>
              <w:bidi w:val="0"/>
              <w:rPr>
                <w:rFonts w:hint="default" w:ascii="Times New Roman" w:hAnsi="Times New Roman" w:cs="Times New Roman"/>
              </w:rPr>
            </w:pPr>
            <w:r>
              <w:rPr>
                <w:rFonts w:hint="default" w:ascii="Times New Roman" w:hAnsi="Times New Roman" w:cs="Times New Roman"/>
              </w:rPr>
              <w:t>10.9.0.0/24</w:t>
            </w:r>
          </w:p>
        </w:tc>
        <w:tc>
          <w:tcPr>
            <w:tcW w:w="2494" w:type="dxa"/>
            <w:vAlign w:val="center"/>
          </w:tcPr>
          <w:p w14:paraId="6DC18755">
            <w:pPr>
              <w:bidi w:val="0"/>
              <w:rPr>
                <w:rFonts w:hint="default" w:ascii="Times New Roman" w:hAnsi="Times New Roman" w:cs="Times New Roman"/>
              </w:rPr>
            </w:pPr>
            <w:r>
              <w:rPr>
                <w:rFonts w:hint="default" w:ascii="Times New Roman" w:hAnsi="Times New Roman" w:cs="Times New Roman"/>
              </w:rPr>
              <w:t>Any</w:t>
            </w:r>
          </w:p>
        </w:tc>
        <w:tc>
          <w:tcPr>
            <w:tcW w:w="2268" w:type="dxa"/>
            <w:vAlign w:val="center"/>
          </w:tcPr>
          <w:p w14:paraId="71BD8562">
            <w:pPr>
              <w:bidi w:val="0"/>
              <w:rPr>
                <w:rFonts w:hint="default" w:ascii="Times New Roman" w:hAnsi="Times New Roman" w:cs="Times New Roman"/>
              </w:rPr>
            </w:pPr>
            <w:r>
              <w:rPr>
                <w:rFonts w:hint="default" w:ascii="Times New Roman" w:hAnsi="Times New Roman" w:cs="Times New Roman"/>
              </w:rPr>
              <w:t>Any</w:t>
            </w:r>
          </w:p>
        </w:tc>
      </w:tr>
    </w:tbl>
    <w:p w14:paraId="770FFFE3">
      <w:pPr>
        <w:bidi w:val="0"/>
        <w:rPr>
          <w:rFonts w:hint="default" w:ascii="Times New Roman" w:hAnsi="Times New Roman" w:cs="Times New Roman"/>
        </w:rPr>
      </w:pPr>
    </w:p>
    <w:p w14:paraId="4E1AA600">
      <w:pPr>
        <w:bidi w:val="0"/>
        <w:rPr>
          <w:rFonts w:hint="default" w:ascii="Times New Roman" w:hAnsi="Times New Roman" w:cs="Times New Roman"/>
        </w:rPr>
      </w:pPr>
      <w:r>
        <w:rPr>
          <w:rFonts w:hint="default" w:ascii="Times New Roman" w:hAnsi="Times New Roman" w:cs="Times New Roman"/>
        </w:rPr>
        <w:t>Hình 01. Năm rule DNSLAB ban đầu trên pfSense – Rule 1 chỉ TCP</w:t>
      </w:r>
    </w:p>
    <w:p w14:paraId="15457F64">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216535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6012000" cy="2165873"/>
                    </a:xfrm>
                    <a:prstGeom prst="rect">
                      <a:avLst/>
                    </a:prstGeom>
                  </pic:spPr>
                </pic:pic>
              </a:graphicData>
            </a:graphic>
          </wp:inline>
        </w:drawing>
      </w:r>
    </w:p>
    <w:p w14:paraId="73D250D3">
      <w:pPr>
        <w:bidi w:val="0"/>
        <w:rPr>
          <w:rFonts w:hint="default" w:ascii="Times New Roman" w:hAnsi="Times New Roman" w:cs="Times New Roman"/>
        </w:rPr>
      </w:pPr>
      <w:r>
        <w:rPr>
          <w:rFonts w:hint="default" w:ascii="Times New Roman" w:hAnsi="Times New Roman" w:cs="Times New Roman"/>
        </w:rPr>
        <w:t>Ghi chú: Ảnh này lưu lại lỗi trước khi sửa; không coi là trạng thái cuối.</w:t>
      </w:r>
    </w:p>
    <w:p w14:paraId="7BE4948D">
      <w:pPr>
        <w:bidi w:val="0"/>
        <w:rPr>
          <w:rFonts w:hint="default" w:ascii="Times New Roman" w:hAnsi="Times New Roman" w:cs="Times New Roman"/>
        </w:rPr>
      </w:pPr>
      <w:r>
        <w:rPr>
          <w:rFonts w:hint="default" w:ascii="Times New Roman" w:hAnsi="Times New Roman" w:cs="Times New Roman"/>
        </w:rPr>
        <w:t>Hình 02. Rule 1 sau khi sửa sang TCP/UDP, cho phép DNS từ resolver đến AUTH-DNS</w:t>
      </w:r>
    </w:p>
    <w:p w14:paraId="314CB9F9">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224790"/>
            <wp:effectExtent l="0" t="0" r="825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012000" cy="225188"/>
                    </a:xfrm>
                    <a:prstGeom prst="rect">
                      <a:avLst/>
                    </a:prstGeom>
                  </pic:spPr>
                </pic:pic>
              </a:graphicData>
            </a:graphic>
          </wp:inline>
        </w:drawing>
      </w:r>
    </w:p>
    <w:p w14:paraId="23609CD9">
      <w:pPr>
        <w:bidi w:val="0"/>
        <w:rPr>
          <w:rFonts w:hint="default" w:ascii="Times New Roman" w:hAnsi="Times New Roman" w:cs="Times New Roman"/>
        </w:rPr>
      </w:pPr>
      <w:r>
        <w:rPr>
          <w:rFonts w:hint="default" w:ascii="Times New Roman" w:hAnsi="Times New Roman" w:cs="Times New Roman"/>
        </w:rPr>
        <w:t>Lỗi đã gặp: các truy vấn dig mặc định dùng UDP nên Rule 1 chỉ TCP gây timeout. Sau khi đổi TCP/UDP và Apply Changes, truy vấn DNS trực tiếp đến 172.16.6.20 đã nhận ANSWER SECTION.</w:t>
      </w:r>
    </w:p>
    <w:p w14:paraId="194146A9">
      <w:pPr>
        <w:bidi w:val="0"/>
        <w:rPr>
          <w:rFonts w:hint="default" w:ascii="Times New Roman" w:hAnsi="Times New Roman" w:cs="Times New Roman"/>
        </w:rPr>
      </w:pPr>
      <w:r>
        <w:rPr>
          <w:rFonts w:hint="default" w:ascii="Times New Roman" w:hAnsi="Times New Roman" w:cs="Times New Roman"/>
        </w:rPr>
        <w:t>D. DỰNG DNS-SERVER UBUNTU 24.04 VÀ BIND9</w:t>
      </w:r>
    </w:p>
    <w:p w14:paraId="4793B689">
      <w:pPr>
        <w:bidi w:val="0"/>
        <w:rPr>
          <w:rFonts w:hint="default" w:ascii="Times New Roman" w:hAnsi="Times New Roman" w:cs="Times New Roman"/>
        </w:rPr>
      </w:pPr>
      <w:r>
        <w:rPr>
          <w:rFonts w:hint="default" w:ascii="Times New Roman" w:hAnsi="Times New Roman" w:cs="Times New Roman"/>
        </w:rPr>
        <w:t>1. Cài đặt Ubuntu Server</w:t>
      </w:r>
    </w:p>
    <w:p w14:paraId="091D3FFF">
      <w:pPr>
        <w:bidi w:val="0"/>
        <w:rPr>
          <w:rFonts w:hint="default" w:ascii="Times New Roman" w:hAnsi="Times New Roman" w:cs="Times New Roman"/>
        </w:rPr>
      </w:pPr>
      <w:r>
        <w:rPr>
          <w:rFonts w:hint="default" w:ascii="Times New Roman" w:hAnsi="Times New Roman" w:cs="Times New Roman"/>
        </w:rPr>
        <w:t>Tạo máy Ubuntu Server 24.04 (2 CPU, 2 GB RAM, đĩa 20 GB), cài ở NAT để cập nhật BIND9, rồi đổi Network Adapter sang LAN Segment dns-lab. Chọn Ubuntu Server, cấu hình đĩa ảo, bật OpenSSH Server; không cần Ubuntu Pro.</w:t>
      </w:r>
    </w:p>
    <w:p w14:paraId="67D9F6D7">
      <w:pPr>
        <w:bidi w:val="0"/>
        <w:rPr>
          <w:rFonts w:hint="default" w:ascii="Times New Roman" w:hAnsi="Times New Roman" w:cs="Times New Roman"/>
        </w:rPr>
      </w:pPr>
      <w:r>
        <w:rPr>
          <w:rFonts w:hint="default" w:ascii="Times New Roman" w:hAnsi="Times New Roman" w:cs="Times New Roman"/>
        </w:rPr>
        <w:t>Hình 03. Chọn loại cài đặt Ubuntu Server thông thường</w:t>
      </w:r>
    </w:p>
    <w:p w14:paraId="03705988">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5114290" cy="3239770"/>
            <wp:effectExtent l="0" t="0" r="1016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114598" cy="3239999"/>
                    </a:xfrm>
                    <a:prstGeom prst="rect">
                      <a:avLst/>
                    </a:prstGeom>
                  </pic:spPr>
                </pic:pic>
              </a:graphicData>
            </a:graphic>
          </wp:inline>
        </w:drawing>
      </w:r>
    </w:p>
    <w:p w14:paraId="17AE7FE4">
      <w:pPr>
        <w:bidi w:val="0"/>
        <w:rPr>
          <w:rFonts w:hint="default" w:ascii="Times New Roman" w:hAnsi="Times New Roman" w:cs="Times New Roman"/>
        </w:rPr>
      </w:pPr>
      <w:r>
        <w:rPr>
          <w:rFonts w:hint="default" w:ascii="Times New Roman" w:hAnsi="Times New Roman" w:cs="Times New Roman"/>
        </w:rPr>
        <w:t>Hình 04. Bật cài đặt OpenSSH Server</w:t>
      </w:r>
    </w:p>
    <w:p w14:paraId="1DBC2990">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4274820" cy="3239770"/>
            <wp:effectExtent l="0" t="0" r="11430" b="177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275169" cy="3240000"/>
                    </a:xfrm>
                    <a:prstGeom prst="rect">
                      <a:avLst/>
                    </a:prstGeom>
                  </pic:spPr>
                </pic:pic>
              </a:graphicData>
            </a:graphic>
          </wp:inline>
        </w:drawing>
      </w:r>
    </w:p>
    <w:p w14:paraId="09C72769">
      <w:pPr>
        <w:bidi w:val="0"/>
        <w:rPr>
          <w:rFonts w:hint="default" w:ascii="Times New Roman" w:hAnsi="Times New Roman" w:cs="Times New Roman"/>
        </w:rPr>
      </w:pPr>
      <w:r>
        <w:rPr>
          <w:rFonts w:hint="default" w:ascii="Times New Roman" w:hAnsi="Times New Roman" w:cs="Times New Roman"/>
        </w:rPr>
        <w:t>2. Đặt IP tĩnh</w:t>
      </w:r>
    </w:p>
    <w:p w14:paraId="4F6DFCE5">
      <w:pPr>
        <w:bidi w:val="0"/>
        <w:rPr>
          <w:rFonts w:hint="default" w:ascii="Times New Roman" w:hAnsi="Times New Roman" w:cs="Times New Roman"/>
        </w:rPr>
      </w:pPr>
      <w:r>
        <w:rPr>
          <w:rFonts w:hint="default" w:ascii="Times New Roman" w:hAnsi="Times New Roman" w:cs="Times New Roman"/>
        </w:rPr>
        <w:t>DNS-SERVER: 10.9.0.10/24  |  Gateway: 10.9.0.1  |  BIND9: 127.0.0.1, 10.9.0.10</w:t>
      </w:r>
    </w:p>
    <w:p w14:paraId="0DDABCE1">
      <w:pPr>
        <w:bidi w:val="0"/>
        <w:rPr>
          <w:rFonts w:hint="default" w:ascii="Times New Roman" w:hAnsi="Times New Roman" w:cs="Times New Roman"/>
        </w:rPr>
      </w:pPr>
      <w:r>
        <w:rPr>
          <w:rFonts w:hint="default" w:ascii="Times New Roman" w:hAnsi="Times New Roman" w:cs="Times New Roman"/>
        </w:rPr>
        <w:t>Hình 05. IP, route và bảng ARP của DNS-SERVER</w:t>
      </w:r>
    </w:p>
    <w:p w14:paraId="29733BDD">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1774190"/>
            <wp:effectExtent l="0" t="0" r="8255"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012000" cy="1774509"/>
                    </a:xfrm>
                    <a:prstGeom prst="rect">
                      <a:avLst/>
                    </a:prstGeom>
                  </pic:spPr>
                </pic:pic>
              </a:graphicData>
            </a:graphic>
          </wp:inline>
        </w:drawing>
      </w:r>
    </w:p>
    <w:p w14:paraId="57B95FC5">
      <w:pPr>
        <w:bidi w:val="0"/>
        <w:rPr>
          <w:rFonts w:hint="default" w:ascii="Times New Roman" w:hAnsi="Times New Roman" w:cs="Times New Roman"/>
        </w:rPr>
      </w:pPr>
      <w:r>
        <w:rPr>
          <w:rFonts w:hint="default" w:ascii="Times New Roman" w:hAnsi="Times New Roman" w:cs="Times New Roman"/>
        </w:rPr>
        <w:t>Ghi chú: IP 10.9.0.10/24 và gateway có địa chỉ MAC (STALE); ping gateway từng bị firewall chặn.</w:t>
      </w:r>
    </w:p>
    <w:p w14:paraId="022F4C1F">
      <w:pPr>
        <w:bidi w:val="0"/>
        <w:rPr>
          <w:rFonts w:hint="default" w:ascii="Times New Roman" w:hAnsi="Times New Roman" w:cs="Times New Roman"/>
        </w:rPr>
      </w:pPr>
      <w:r>
        <w:rPr>
          <w:rFonts w:hint="default" w:ascii="Times New Roman" w:hAnsi="Times New Roman" w:cs="Times New Roman"/>
        </w:rPr>
        <w:t>3. Cài BIND9 và kiểm thử</w:t>
      </w:r>
    </w:p>
    <w:p w14:paraId="3C903C62">
      <w:pPr>
        <w:bidi w:val="0"/>
        <w:rPr>
          <w:rFonts w:hint="default" w:ascii="Times New Roman" w:hAnsi="Times New Roman" w:cs="Times New Roman"/>
        </w:rPr>
      </w:pPr>
      <w:r>
        <w:rPr>
          <w:rFonts w:hint="default" w:ascii="Times New Roman" w:hAnsi="Times New Roman" w:cs="Times New Roman"/>
        </w:rPr>
        <w:t>sudo apt update</w:t>
      </w:r>
      <w:r>
        <w:rPr>
          <w:rFonts w:hint="default" w:ascii="Times New Roman" w:hAnsi="Times New Roman" w:cs="Times New Roman"/>
        </w:rPr>
        <w:br w:type="textWrapping"/>
      </w:r>
      <w:r>
        <w:rPr>
          <w:rFonts w:hint="default" w:ascii="Times New Roman" w:hAnsi="Times New Roman" w:cs="Times New Roman"/>
        </w:rPr>
        <w:t>sudo apt install -y bind9 dnsutils</w:t>
      </w:r>
      <w:r>
        <w:rPr>
          <w:rFonts w:hint="default" w:ascii="Times New Roman" w:hAnsi="Times New Roman" w:cs="Times New Roman"/>
        </w:rPr>
        <w:br w:type="textWrapping"/>
      </w:r>
      <w:r>
        <w:rPr>
          <w:rFonts w:hint="default" w:ascii="Times New Roman" w:hAnsi="Times New Roman" w:cs="Times New Roman"/>
        </w:rPr>
        <w:t>sudo systemctl is-active bind9</w:t>
      </w:r>
      <w:r>
        <w:rPr>
          <w:rFonts w:hint="default" w:ascii="Times New Roman" w:hAnsi="Times New Roman" w:cs="Times New Roman"/>
        </w:rPr>
        <w:br w:type="textWrapping"/>
      </w:r>
      <w:r>
        <w:rPr>
          <w:rFonts w:hint="default" w:ascii="Times New Roman" w:hAnsi="Times New Roman" w:cs="Times New Roman"/>
        </w:rPr>
        <w:t>dig @127.0.0.1 localhost +short</w:t>
      </w:r>
    </w:p>
    <w:p w14:paraId="16AB392C">
      <w:pPr>
        <w:bidi w:val="0"/>
        <w:rPr>
          <w:rFonts w:hint="default" w:ascii="Times New Roman" w:hAnsi="Times New Roman" w:cs="Times New Roman"/>
        </w:rPr>
      </w:pPr>
      <w:r>
        <w:rPr>
          <w:rFonts w:hint="default" w:ascii="Times New Roman" w:hAnsi="Times New Roman" w:cs="Times New Roman"/>
        </w:rPr>
        <w:t>Hình 06. BIND9 active và truy vấn localhost thành công</w:t>
      </w:r>
    </w:p>
    <w:p w14:paraId="2F03CCEB">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2225675"/>
            <wp:effectExtent l="0" t="0" r="825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012000" cy="2225858"/>
                    </a:xfrm>
                    <a:prstGeom prst="rect">
                      <a:avLst/>
                    </a:prstGeom>
                  </pic:spPr>
                </pic:pic>
              </a:graphicData>
            </a:graphic>
          </wp:inline>
        </w:drawing>
      </w:r>
    </w:p>
    <w:p w14:paraId="58D27F77">
      <w:pPr>
        <w:bidi w:val="0"/>
        <w:rPr>
          <w:rFonts w:hint="default" w:ascii="Times New Roman" w:hAnsi="Times New Roman" w:cs="Times New Roman"/>
        </w:rPr>
      </w:pPr>
      <w:r>
        <w:rPr>
          <w:rFonts w:hint="default" w:ascii="Times New Roman" w:hAnsi="Times New Roman" w:cs="Times New Roman"/>
        </w:rPr>
        <w:t>Ghi chú: Kết quả ping gateway 100% loss không đủ để kết luận LAN Segment mất kết nối.</w:t>
      </w:r>
    </w:p>
    <w:p w14:paraId="0CA414C1">
      <w:pPr>
        <w:bidi w:val="0"/>
        <w:rPr>
          <w:rFonts w:hint="default" w:ascii="Times New Roman" w:hAnsi="Times New Roman" w:cs="Times New Roman"/>
        </w:rPr>
      </w:pPr>
      <w:r>
        <w:rPr>
          <w:rFonts w:hint="default" w:ascii="Times New Roman" w:hAnsi="Times New Roman" w:cs="Times New Roman"/>
        </w:rPr>
        <w:t>4. Cấu hình zone</w:t>
      </w:r>
    </w:p>
    <w:p w14:paraId="39F4354C">
      <w:pPr>
        <w:bidi w:val="0"/>
        <w:rPr>
          <w:rFonts w:hint="default" w:ascii="Times New Roman" w:hAnsi="Times New Roman" w:cs="Times New Roman"/>
        </w:rPr>
      </w:pPr>
      <w:r>
        <w:rPr>
          <w:rFonts w:hint="default" w:ascii="Times New Roman" w:hAnsi="Times New Roman" w:cs="Times New Roman"/>
        </w:rPr>
        <w:t>Các file cấu hình chính: /etc/bind/named.conf.options; named.conf.local; db.lab9.test; db.10.9.0. Zone thuận: lab9.test; zone nghịch: 0.9.10.in-addr.arpa; zone external.lab9.test dự kiến forward tới 172.16.6.20.</w:t>
      </w:r>
    </w:p>
    <w:p w14:paraId="337AB6DC">
      <w:pPr>
        <w:bidi w:val="0"/>
        <w:rPr>
          <w:rFonts w:hint="default" w:ascii="Times New Roman" w:hAnsi="Times New Roman" w:cs="Times New Roman"/>
        </w:rPr>
      </w:pPr>
      <w:r>
        <w:rPr>
          <w:rFonts w:hint="default" w:ascii="Times New Roman" w:hAnsi="Times New Roman" w:cs="Times New Roman"/>
        </w:rPr>
        <w:t>sudo named-checkconf</w:t>
      </w:r>
      <w:r>
        <w:rPr>
          <w:rFonts w:hint="default" w:ascii="Times New Roman" w:hAnsi="Times New Roman" w:cs="Times New Roman"/>
        </w:rPr>
        <w:br w:type="textWrapping"/>
      </w:r>
      <w:r>
        <w:rPr>
          <w:rFonts w:hint="default" w:ascii="Times New Roman" w:hAnsi="Times New Roman" w:cs="Times New Roman"/>
        </w:rPr>
        <w:t>sudo named-checkconf -z</w:t>
      </w:r>
      <w:r>
        <w:rPr>
          <w:rFonts w:hint="default" w:ascii="Times New Roman" w:hAnsi="Times New Roman" w:cs="Times New Roman"/>
        </w:rPr>
        <w:br w:type="textWrapping"/>
      </w:r>
      <w:r>
        <w:rPr>
          <w:rFonts w:hint="default" w:ascii="Times New Roman" w:hAnsi="Times New Roman" w:cs="Times New Roman"/>
        </w:rPr>
        <w:t>sudo named-checkzone lab9.test /etc/bind/db.lab9.test</w:t>
      </w:r>
      <w:r>
        <w:rPr>
          <w:rFonts w:hint="default" w:ascii="Times New Roman" w:hAnsi="Times New Roman" w:cs="Times New Roman"/>
        </w:rPr>
        <w:br w:type="textWrapping"/>
      </w:r>
      <w:r>
        <w:rPr>
          <w:rFonts w:hint="default" w:ascii="Times New Roman" w:hAnsi="Times New Roman" w:cs="Times New Roman"/>
        </w:rPr>
        <w:t>sudo named-checkzone 0.9.10.in-addr.arpa /etc/bind/db.10.9.0</w:t>
      </w:r>
    </w:p>
    <w:p w14:paraId="22B10FA0">
      <w:pPr>
        <w:bidi w:val="0"/>
        <w:rPr>
          <w:rFonts w:hint="default" w:ascii="Times New Roman" w:hAnsi="Times New Roman" w:cs="Times New Roman"/>
        </w:rPr>
      </w:pPr>
      <w:r>
        <w:rPr>
          <w:rFonts w:hint="default" w:ascii="Times New Roman" w:hAnsi="Times New Roman" w:cs="Times New Roman"/>
        </w:rPr>
        <w:t>Hình 07. Chỉnh named.conf.options, bỏ các khai báo mặc định trùng lặp</w:t>
      </w:r>
    </w:p>
    <w:p w14:paraId="197DB9BF">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4154805" cy="3239770"/>
            <wp:effectExtent l="0" t="0" r="17145" b="177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4155194" cy="3240000"/>
                    </a:xfrm>
                    <a:prstGeom prst="rect">
                      <a:avLst/>
                    </a:prstGeom>
                  </pic:spPr>
                </pic:pic>
              </a:graphicData>
            </a:graphic>
          </wp:inline>
        </w:drawing>
      </w:r>
    </w:p>
    <w:p w14:paraId="16C38A5A">
      <w:pPr>
        <w:bidi w:val="0"/>
        <w:rPr>
          <w:rFonts w:hint="default" w:ascii="Times New Roman" w:hAnsi="Times New Roman" w:cs="Times New Roman"/>
        </w:rPr>
      </w:pPr>
      <w:r>
        <w:rPr>
          <w:rFonts w:hint="default" w:ascii="Times New Roman" w:hAnsi="Times New Roman" w:cs="Times New Roman"/>
        </w:rPr>
        <w:t>Hình 08. Ví dụ lỗi thiếu file db.10.9.0 khi kiểm thử zone nghịch</w:t>
      </w:r>
    </w:p>
    <w:p w14:paraId="1778E23F">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2226310"/>
            <wp:effectExtent l="0" t="0" r="825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6012000" cy="2226938"/>
                    </a:xfrm>
                    <a:prstGeom prst="rect">
                      <a:avLst/>
                    </a:prstGeom>
                  </pic:spPr>
                </pic:pic>
              </a:graphicData>
            </a:graphic>
          </wp:inline>
        </w:drawing>
      </w:r>
    </w:p>
    <w:p w14:paraId="267C4B03">
      <w:pPr>
        <w:bidi w:val="0"/>
        <w:rPr>
          <w:rFonts w:hint="default" w:ascii="Times New Roman" w:hAnsi="Times New Roman" w:cs="Times New Roman"/>
        </w:rPr>
      </w:pPr>
      <w:r>
        <w:rPr>
          <w:rFonts w:hint="default" w:ascii="Times New Roman" w:hAnsi="Times New Roman" w:cs="Times New Roman"/>
        </w:rPr>
        <w:t>Ghi chú: Lỗi đã sửa bằng tạo đúng tệp zone nghịch; không phải kết quả cuối.</w:t>
      </w:r>
    </w:p>
    <w:p w14:paraId="2178E0F8">
      <w:pPr>
        <w:bidi w:val="0"/>
        <w:rPr>
          <w:rFonts w:hint="default" w:ascii="Times New Roman" w:hAnsi="Times New Roman" w:cs="Times New Roman"/>
        </w:rPr>
      </w:pPr>
      <w:r>
        <w:rPr>
          <w:rFonts w:hint="default" w:ascii="Times New Roman" w:hAnsi="Times New Roman" w:cs="Times New Roman"/>
        </w:rPr>
        <w:t>5. Trạng thái BIND9 sau xử lý</w:t>
      </w:r>
    </w:p>
    <w:p w14:paraId="337DF1F5">
      <w:pPr>
        <w:bidi w:val="0"/>
        <w:rPr>
          <w:rFonts w:hint="default" w:ascii="Times New Roman" w:hAnsi="Times New Roman" w:cs="Times New Roman"/>
        </w:rPr>
      </w:pPr>
      <w:r>
        <w:rPr>
          <w:rFonts w:hint="default" w:ascii="Times New Roman" w:hAnsi="Times New Roman" w:cs="Times New Roman"/>
        </w:rPr>
        <w:t>Hình 09. named-checkconf -z thành công và BIND9 active (running)</w:t>
      </w:r>
    </w:p>
    <w:p w14:paraId="2FC25483">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5036820" cy="3239770"/>
            <wp:effectExtent l="0" t="0" r="11430" b="177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037414" cy="3240000"/>
                    </a:xfrm>
                    <a:prstGeom prst="rect">
                      <a:avLst/>
                    </a:prstGeom>
                  </pic:spPr>
                </pic:pic>
              </a:graphicData>
            </a:graphic>
          </wp:inline>
        </w:drawing>
      </w:r>
    </w:p>
    <w:p w14:paraId="7BBE2E3B">
      <w:pPr>
        <w:bidi w:val="0"/>
        <w:rPr>
          <w:rFonts w:hint="default" w:ascii="Times New Roman" w:hAnsi="Times New Roman" w:cs="Times New Roman"/>
        </w:rPr>
      </w:pPr>
      <w:r>
        <w:rPr>
          <w:rFonts w:hint="default" w:ascii="Times New Roman" w:hAnsi="Times New Roman" w:cs="Times New Roman"/>
        </w:rPr>
        <w:t>Ghi chú: Log có cảnh báo network unreachable với DNS Internet do mạng được cô lập; không phải lỗi cú pháp zone.</w:t>
      </w:r>
    </w:p>
    <w:p w14:paraId="73C798D4">
      <w:pPr>
        <w:bidi w:val="0"/>
        <w:rPr>
          <w:rFonts w:hint="default" w:ascii="Times New Roman" w:hAnsi="Times New Roman" w:cs="Times New Roman"/>
        </w:rPr>
      </w:pPr>
      <w:r>
        <w:rPr>
          <w:rFonts w:hint="default" w:ascii="Times New Roman" w:hAnsi="Times New Roman" w:cs="Times New Roman"/>
        </w:rPr>
        <w:t>E. CẤU HÌNH VICTIM VÀ KALI</w:t>
      </w:r>
    </w:p>
    <w:p w14:paraId="2E5B3900">
      <w:pPr>
        <w:bidi w:val="0"/>
        <w:rPr>
          <w:rFonts w:hint="default" w:ascii="Times New Roman" w:hAnsi="Times New Roman" w:cs="Times New Roman"/>
        </w:rPr>
      </w:pPr>
      <w:r>
        <w:rPr>
          <w:rFonts w:hint="default" w:ascii="Times New Roman" w:hAnsi="Times New Roman" w:cs="Times New Roman"/>
        </w:rPr>
        <w:t>1. VICTIM – Ubuntu Desktop 24.04</w:t>
      </w:r>
    </w:p>
    <w:p w14:paraId="674AFCA5">
      <w:pPr>
        <w:bidi w:val="0"/>
        <w:rPr>
          <w:rFonts w:hint="default" w:ascii="Times New Roman" w:hAnsi="Times New Roman" w:cs="Times New Roman"/>
        </w:rPr>
      </w:pPr>
      <w:r>
        <w:rPr>
          <w:rFonts w:hint="default" w:ascii="Times New Roman" w:hAnsi="Times New Roman" w:cs="Times New Roman"/>
        </w:rPr>
        <w:t>Tạo Ubuntu Desktop 24.04, chọn Install Ubuntu, Interactive installation, Default selection; cài trên đĩa ảo riêng. Sau khi cài dnsutils/curl khi còn NAT, chuyển VICTIM sang dns-lab, đặt IPv4 Manual 10.9.0.100/24, gateway 10.9.0.1 và DNS 10.9.0.10.</w:t>
      </w:r>
    </w:p>
    <w:p w14:paraId="1B364657">
      <w:pPr>
        <w:bidi w:val="0"/>
        <w:rPr>
          <w:rFonts w:hint="default" w:ascii="Times New Roman" w:hAnsi="Times New Roman" w:cs="Times New Roman"/>
        </w:rPr>
      </w:pPr>
      <w:r>
        <w:rPr>
          <w:rFonts w:hint="default" w:ascii="Times New Roman" w:hAnsi="Times New Roman" w:cs="Times New Roman"/>
        </w:rPr>
        <w:t>Hình 10. Giao diện cấu hình IPv4 Manual của VICTIM trong quá trình sửa lỗi</w:t>
      </w:r>
    </w:p>
    <w:p w14:paraId="188BA702">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4282440" cy="3239770"/>
            <wp:effectExtent l="0" t="0" r="3810" b="177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4282758" cy="3240000"/>
                    </a:xfrm>
                    <a:prstGeom prst="rect">
                      <a:avLst/>
                    </a:prstGeom>
                  </pic:spPr>
                </pic:pic>
              </a:graphicData>
            </a:graphic>
          </wp:inline>
        </w:drawing>
      </w:r>
    </w:p>
    <w:p w14:paraId="6A364916">
      <w:pPr>
        <w:bidi w:val="0"/>
        <w:rPr>
          <w:rFonts w:hint="default" w:ascii="Times New Roman" w:hAnsi="Times New Roman" w:cs="Times New Roman"/>
        </w:rPr>
      </w:pPr>
      <w:r>
        <w:rPr>
          <w:rFonts w:hint="default" w:ascii="Times New Roman" w:hAnsi="Times New Roman" w:cs="Times New Roman"/>
        </w:rPr>
        <w:t>Ghi chú: Đây là ảnh lúc đang chỉnh và có thể chưa lưu đúng DNS; trạng thái đúng đã được kiểm tra sau đó.</w:t>
      </w:r>
    </w:p>
    <w:p w14:paraId="1EF2A5C4">
      <w:pPr>
        <w:bidi w:val="0"/>
        <w:rPr>
          <w:rFonts w:hint="default" w:ascii="Times New Roman" w:hAnsi="Times New Roman" w:cs="Times New Roman"/>
        </w:rPr>
      </w:pPr>
      <w:r>
        <w:rPr>
          <w:rFonts w:hint="default" w:ascii="Times New Roman" w:hAnsi="Times New Roman" w:cs="Times New Roman"/>
        </w:rPr>
        <w:t>Hình 11. Sự cố Cable unplugged khi Network Adapter VMware chưa kết nối</w:t>
      </w:r>
    </w:p>
    <w:p w14:paraId="6E641983">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3785870" cy="3239770"/>
            <wp:effectExtent l="0" t="0" r="5080" b="177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3786126" cy="3239999"/>
                    </a:xfrm>
                    <a:prstGeom prst="rect">
                      <a:avLst/>
                    </a:prstGeom>
                  </pic:spPr>
                </pic:pic>
              </a:graphicData>
            </a:graphic>
          </wp:inline>
        </w:drawing>
      </w:r>
    </w:p>
    <w:p w14:paraId="15097627">
      <w:pPr>
        <w:bidi w:val="0"/>
        <w:rPr>
          <w:rFonts w:hint="default" w:ascii="Times New Roman" w:hAnsi="Times New Roman" w:cs="Times New Roman"/>
        </w:rPr>
      </w:pPr>
      <w:r>
        <w:rPr>
          <w:rFonts w:hint="default" w:ascii="Times New Roman" w:hAnsi="Times New Roman" w:cs="Times New Roman"/>
        </w:rPr>
        <w:t>Ghi chú: Giải pháp: bật Connected và Connect at power on, gắn LAN Segment dns-lab.</w:t>
      </w:r>
    </w:p>
    <w:p w14:paraId="4782738A">
      <w:pPr>
        <w:bidi w:val="0"/>
        <w:rPr>
          <w:rFonts w:hint="default" w:ascii="Times New Roman" w:hAnsi="Times New Roman" w:cs="Times New Roman"/>
        </w:rPr>
      </w:pPr>
      <w:r>
        <w:rPr>
          <w:rFonts w:hint="default" w:ascii="Times New Roman" w:hAnsi="Times New Roman" w:cs="Times New Roman"/>
        </w:rPr>
        <w:t>Theo phản hồi sau khi sửa mạng, VICTIM đã truy vấn DNS-SERVER thành công. Tuy nhiên kết quả external.lab9.test sau đó từng NXDOMAIN; cần phân biệt tình trạng hệ thống DNS với tình trạng card mạng.</w:t>
      </w:r>
    </w:p>
    <w:p w14:paraId="28887EBE">
      <w:pPr>
        <w:bidi w:val="0"/>
        <w:rPr>
          <w:rFonts w:hint="default" w:ascii="Times New Roman" w:hAnsi="Times New Roman" w:cs="Times New Roman"/>
        </w:rPr>
      </w:pPr>
      <w:r>
        <w:rPr>
          <w:rFonts w:hint="default" w:ascii="Times New Roman" w:hAnsi="Times New Roman" w:cs="Times New Roman"/>
        </w:rPr>
        <w:t>2. Kali Linux ATTACKER</w:t>
      </w:r>
    </w:p>
    <w:p w14:paraId="6909DD5D">
      <w:pPr>
        <w:bidi w:val="0"/>
        <w:rPr>
          <w:rFonts w:hint="default" w:ascii="Times New Roman" w:hAnsi="Times New Roman" w:cs="Times New Roman"/>
        </w:rPr>
      </w:pPr>
      <w:r>
        <w:rPr>
          <w:rFonts w:hint="default" w:ascii="Times New Roman" w:hAnsi="Times New Roman" w:cs="Times New Roman"/>
        </w:rPr>
        <w:t>Kali cài sẵn cho VMware, NAT tạm để cài Scapy, Wireshark, tcpdump, bind9-dnsutils và curl. Sau đó đổi sang dns-lab và đặt IP 10.9.0.200/24, gateway 10.9.0.1, DNS 10.9.0.10.</w:t>
      </w:r>
    </w:p>
    <w:p w14:paraId="30D03B9E">
      <w:pPr>
        <w:bidi w:val="0"/>
        <w:rPr>
          <w:rFonts w:hint="default" w:ascii="Times New Roman" w:hAnsi="Times New Roman" w:cs="Times New Roman"/>
        </w:rPr>
      </w:pPr>
      <w:r>
        <w:rPr>
          <w:rFonts w:hint="default" w:ascii="Times New Roman" w:hAnsi="Times New Roman" w:cs="Times New Roman"/>
        </w:rPr>
        <w:t>Hình 12. Kali cập nhật package khi đang sử dụng NAT</w:t>
      </w:r>
    </w:p>
    <w:p w14:paraId="70D830AE">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3084830"/>
            <wp:effectExtent l="0" t="0" r="825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6012000" cy="3085337"/>
                    </a:xfrm>
                    <a:prstGeom prst="rect">
                      <a:avLst/>
                    </a:prstGeom>
                  </pic:spPr>
                </pic:pic>
              </a:graphicData>
            </a:graphic>
          </wp:inline>
        </w:drawing>
      </w:r>
    </w:p>
    <w:p w14:paraId="0ACF4986">
      <w:pPr>
        <w:bidi w:val="0"/>
        <w:rPr>
          <w:rFonts w:hint="default" w:ascii="Times New Roman" w:hAnsi="Times New Roman" w:cs="Times New Roman"/>
        </w:rPr>
      </w:pPr>
      <w:r>
        <w:rPr>
          <w:rFonts w:hint="default" w:ascii="Times New Roman" w:hAnsi="Times New Roman" w:cs="Times New Roman"/>
        </w:rPr>
        <w:t>Hình 13. Cài đặt Scapy, Wireshark và dnsutils trên Kali</w:t>
      </w:r>
    </w:p>
    <w:p w14:paraId="5EB43F42">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3945255" cy="3239770"/>
            <wp:effectExtent l="0" t="0" r="17145" b="177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3945681" cy="3240000"/>
                    </a:xfrm>
                    <a:prstGeom prst="rect">
                      <a:avLst/>
                    </a:prstGeom>
                  </pic:spPr>
                </pic:pic>
              </a:graphicData>
            </a:graphic>
          </wp:inline>
        </w:drawing>
      </w:r>
    </w:p>
    <w:p w14:paraId="58A96DB3">
      <w:pPr>
        <w:bidi w:val="0"/>
        <w:rPr>
          <w:rFonts w:hint="default" w:ascii="Times New Roman" w:hAnsi="Times New Roman" w:cs="Times New Roman"/>
        </w:rPr>
      </w:pPr>
      <w:r>
        <w:rPr>
          <w:rFonts w:hint="default" w:ascii="Times New Roman" w:hAnsi="Times New Roman" w:cs="Times New Roman"/>
        </w:rPr>
        <w:t>Hình 14. Kali đặt Network Adapter sang VMware LAN Segment dns-lab</w:t>
      </w:r>
    </w:p>
    <w:p w14:paraId="68CD5329">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3072765"/>
            <wp:effectExtent l="0" t="0" r="8255" b="133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6012000" cy="3073151"/>
                    </a:xfrm>
                    <a:prstGeom prst="rect">
                      <a:avLst/>
                    </a:prstGeom>
                  </pic:spPr>
                </pic:pic>
              </a:graphicData>
            </a:graphic>
          </wp:inline>
        </w:drawing>
      </w:r>
    </w:p>
    <w:p w14:paraId="50069E35">
      <w:pPr>
        <w:bidi w:val="0"/>
        <w:rPr>
          <w:rFonts w:hint="default" w:ascii="Times New Roman" w:hAnsi="Times New Roman" w:cs="Times New Roman"/>
        </w:rPr>
      </w:pPr>
      <w:r>
        <w:rPr>
          <w:rFonts w:hint="default" w:ascii="Times New Roman" w:hAnsi="Times New Roman" w:cs="Times New Roman"/>
        </w:rPr>
        <w:t>Hình 15. Đặt Kali IP 10.9.0.200/24, gateway và DNS thủ công</w:t>
      </w:r>
    </w:p>
    <w:p w14:paraId="78D29638">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4191000" cy="3239770"/>
            <wp:effectExtent l="0" t="0" r="0" b="1778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4191192" cy="3240000"/>
                    </a:xfrm>
                    <a:prstGeom prst="rect">
                      <a:avLst/>
                    </a:prstGeom>
                  </pic:spPr>
                </pic:pic>
              </a:graphicData>
            </a:graphic>
          </wp:inline>
        </w:drawing>
      </w:r>
    </w:p>
    <w:p w14:paraId="6E24A70F">
      <w:pPr>
        <w:bidi w:val="0"/>
        <w:rPr>
          <w:rFonts w:hint="default" w:ascii="Times New Roman" w:hAnsi="Times New Roman" w:cs="Times New Roman"/>
        </w:rPr>
      </w:pPr>
      <w:r>
        <w:rPr>
          <w:rFonts w:hint="default" w:ascii="Times New Roman" w:hAnsi="Times New Roman" w:cs="Times New Roman"/>
        </w:rPr>
        <w:t>Hình 16. Kali kiểm tra IP 10.9.0.200 và default gateway 10.9.0.1</w:t>
      </w:r>
    </w:p>
    <w:p w14:paraId="1388426F">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2400935"/>
            <wp:effectExtent l="0" t="0" r="8255" b="184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6012000" cy="2401294"/>
                    </a:xfrm>
                    <a:prstGeom prst="rect">
                      <a:avLst/>
                    </a:prstGeom>
                  </pic:spPr>
                </pic:pic>
              </a:graphicData>
            </a:graphic>
          </wp:inline>
        </w:drawing>
      </w:r>
    </w:p>
    <w:p w14:paraId="20E6AE64">
      <w:pPr>
        <w:bidi w:val="0"/>
        <w:rPr>
          <w:rFonts w:hint="default" w:ascii="Times New Roman" w:hAnsi="Times New Roman" w:cs="Times New Roman"/>
        </w:rPr>
      </w:pPr>
      <w:r>
        <w:rPr>
          <w:rFonts w:hint="default" w:ascii="Times New Roman" w:hAnsi="Times New Roman" w:cs="Times New Roman"/>
        </w:rPr>
        <w:t>Hình 17. Kali ping DNS-SERVER và VICTIM thành công</w:t>
      </w:r>
    </w:p>
    <w:p w14:paraId="14B52CD6">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4292600" cy="3239770"/>
            <wp:effectExtent l="0" t="0" r="12700" b="177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4293182" cy="3240000"/>
                    </a:xfrm>
                    <a:prstGeom prst="rect">
                      <a:avLst/>
                    </a:prstGeom>
                  </pic:spPr>
                </pic:pic>
              </a:graphicData>
            </a:graphic>
          </wp:inline>
        </w:drawing>
      </w:r>
    </w:p>
    <w:p w14:paraId="6649E77A">
      <w:pPr>
        <w:bidi w:val="0"/>
        <w:rPr>
          <w:rFonts w:hint="default" w:ascii="Times New Roman" w:hAnsi="Times New Roman" w:cs="Times New Roman"/>
        </w:rPr>
      </w:pPr>
      <w:r>
        <w:rPr>
          <w:rFonts w:hint="default" w:ascii="Times New Roman" w:hAnsi="Times New Roman" w:cs="Times New Roman"/>
        </w:rPr>
        <w:t>Ghi chú: Cả hai phép ping đều 4/4 gói nhận được trong ảnh gốc.</w:t>
      </w:r>
    </w:p>
    <w:p w14:paraId="0796CC17">
      <w:pPr>
        <w:bidi w:val="0"/>
        <w:rPr>
          <w:rFonts w:hint="default" w:ascii="Times New Roman" w:hAnsi="Times New Roman" w:cs="Times New Roman"/>
        </w:rPr>
      </w:pPr>
      <w:r>
        <w:rPr>
          <w:rFonts w:hint="default" w:ascii="Times New Roman" w:hAnsi="Times New Roman" w:cs="Times New Roman"/>
        </w:rPr>
        <w:t>Hình 18. Kali dig www.lab9.test trả 172.16.6.10</w:t>
      </w:r>
    </w:p>
    <w:p w14:paraId="256EC3E5">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141922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6012000" cy="1419314"/>
                    </a:xfrm>
                    <a:prstGeom prst="rect">
                      <a:avLst/>
                    </a:prstGeom>
                  </pic:spPr>
                </pic:pic>
              </a:graphicData>
            </a:graphic>
          </wp:inline>
        </w:drawing>
      </w:r>
    </w:p>
    <w:p w14:paraId="213D11A5">
      <w:pPr>
        <w:bidi w:val="0"/>
        <w:rPr>
          <w:rFonts w:hint="default" w:ascii="Times New Roman" w:hAnsi="Times New Roman" w:cs="Times New Roman"/>
        </w:rPr>
      </w:pPr>
      <w:r>
        <w:rPr>
          <w:rFonts w:hint="default" w:ascii="Times New Roman" w:hAnsi="Times New Roman" w:cs="Times New Roman"/>
        </w:rPr>
        <w:t>3. Website giả lập trên Kali</w:t>
      </w:r>
    </w:p>
    <w:p w14:paraId="725580A7">
      <w:pPr>
        <w:bidi w:val="0"/>
        <w:rPr>
          <w:rFonts w:hint="default" w:ascii="Times New Roman" w:hAnsi="Times New Roman" w:cs="Times New Roman"/>
        </w:rPr>
      </w:pPr>
      <w:r>
        <w:rPr>
          <w:rFonts w:hint="default" w:ascii="Times New Roman" w:hAnsi="Times New Roman" w:cs="Times New Roman"/>
        </w:rPr>
        <w:t>mkdir -p ~/LAB8/fake_site</w:t>
      </w:r>
      <w:r>
        <w:rPr>
          <w:rFonts w:hint="default" w:ascii="Times New Roman" w:hAnsi="Times New Roman" w:cs="Times New Roman"/>
        </w:rPr>
        <w:br w:type="textWrapping"/>
      </w:r>
      <w:r>
        <w:rPr>
          <w:rFonts w:hint="default" w:ascii="Times New Roman" w:hAnsi="Times New Roman" w:cs="Times New Roman"/>
        </w:rPr>
        <w:t>sudo python3 -m http.server 80 --bind 10.9.0.200 --directory ~/LAB8/fake_site</w:t>
      </w:r>
      <w:r>
        <w:rPr>
          <w:rFonts w:hint="default" w:ascii="Times New Roman" w:hAnsi="Times New Roman" w:cs="Times New Roman"/>
        </w:rPr>
        <w:br w:type="textWrapping"/>
      </w:r>
      <w:r>
        <w:rPr>
          <w:rFonts w:hint="default" w:ascii="Times New Roman" w:hAnsi="Times New Roman" w:cs="Times New Roman"/>
        </w:rPr>
        <w:t>curl http://10.9.0.200</w:t>
      </w:r>
    </w:p>
    <w:p w14:paraId="5F43FC31">
      <w:pPr>
        <w:bidi w:val="0"/>
        <w:rPr>
          <w:rFonts w:hint="default" w:ascii="Times New Roman" w:hAnsi="Times New Roman" w:cs="Times New Roman"/>
        </w:rPr>
      </w:pPr>
      <w:r>
        <w:rPr>
          <w:rFonts w:hint="default" w:ascii="Times New Roman" w:hAnsi="Times New Roman" w:cs="Times New Roman"/>
        </w:rPr>
        <w:t>Hình 19. Tạo nội dung fake_index.html (website mô phỏng)</w:t>
      </w:r>
    </w:p>
    <w:p w14:paraId="56F1B1E0">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2884805"/>
            <wp:effectExtent l="0" t="0" r="8255" b="1079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6012000" cy="2885015"/>
                    </a:xfrm>
                    <a:prstGeom prst="rect">
                      <a:avLst/>
                    </a:prstGeom>
                  </pic:spPr>
                </pic:pic>
              </a:graphicData>
            </a:graphic>
          </wp:inline>
        </w:drawing>
      </w:r>
    </w:p>
    <w:p w14:paraId="5E5C1D21">
      <w:pPr>
        <w:bidi w:val="0"/>
        <w:rPr>
          <w:rFonts w:hint="default" w:ascii="Times New Roman" w:hAnsi="Times New Roman" w:cs="Times New Roman"/>
        </w:rPr>
      </w:pPr>
      <w:r>
        <w:rPr>
          <w:rFonts w:hint="default" w:ascii="Times New Roman" w:hAnsi="Times New Roman" w:cs="Times New Roman"/>
        </w:rPr>
        <w:t>Hình 20. Kali chạy HTTP server tại 10.9.0.200:80</w:t>
      </w:r>
    </w:p>
    <w:p w14:paraId="191BA4D2">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1122680"/>
            <wp:effectExtent l="0" t="0" r="8255"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6012000" cy="1123014"/>
                    </a:xfrm>
                    <a:prstGeom prst="rect">
                      <a:avLst/>
                    </a:prstGeom>
                  </pic:spPr>
                </pic:pic>
              </a:graphicData>
            </a:graphic>
          </wp:inline>
        </w:drawing>
      </w:r>
    </w:p>
    <w:p w14:paraId="6632B9F6">
      <w:pPr>
        <w:bidi w:val="0"/>
        <w:rPr>
          <w:rFonts w:hint="default" w:ascii="Times New Roman" w:hAnsi="Times New Roman" w:cs="Times New Roman"/>
        </w:rPr>
      </w:pPr>
      <w:r>
        <w:rPr>
          <w:rFonts w:hint="default" w:ascii="Times New Roman" w:hAnsi="Times New Roman" w:cs="Times New Roman"/>
        </w:rPr>
        <w:t>Hình 21. Curl đọc được nội dung web mô phỏng trên Kali</w:t>
      </w:r>
    </w:p>
    <w:p w14:paraId="219ACF46">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3655695" cy="3239770"/>
            <wp:effectExtent l="0" t="0" r="1905" b="177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3656065" cy="3240000"/>
                    </a:xfrm>
                    <a:prstGeom prst="rect">
                      <a:avLst/>
                    </a:prstGeom>
                  </pic:spPr>
                </pic:pic>
              </a:graphicData>
            </a:graphic>
          </wp:inline>
        </w:drawing>
      </w:r>
    </w:p>
    <w:p w14:paraId="295E1B87">
      <w:pPr>
        <w:bidi w:val="0"/>
        <w:rPr>
          <w:rFonts w:hint="default" w:ascii="Times New Roman" w:hAnsi="Times New Roman" w:cs="Times New Roman"/>
        </w:rPr>
      </w:pPr>
      <w:r>
        <w:rPr>
          <w:rFonts w:hint="default" w:ascii="Times New Roman" w:hAnsi="Times New Roman" w:cs="Times New Roman"/>
        </w:rPr>
        <w:t>F. BASELINE DNS VÀ BẮT GÓI</w:t>
      </w:r>
    </w:p>
    <w:p w14:paraId="2D6B6A4D">
      <w:pPr>
        <w:bidi w:val="0"/>
        <w:rPr>
          <w:rFonts w:hint="default" w:ascii="Times New Roman" w:hAnsi="Times New Roman" w:cs="Times New Roman"/>
        </w:rPr>
      </w:pPr>
      <w:r>
        <w:rPr>
          <w:rFonts w:hint="default" w:ascii="Times New Roman" w:hAnsi="Times New Roman" w:cs="Times New Roman"/>
        </w:rPr>
        <w:t>1. Tận dụng DMZ-WEB làm AUTH-DNS</w:t>
      </w:r>
    </w:p>
    <w:p w14:paraId="7FE8B3D7">
      <w:pPr>
        <w:bidi w:val="0"/>
        <w:rPr>
          <w:rFonts w:hint="default" w:ascii="Times New Roman" w:hAnsi="Times New Roman" w:cs="Times New Roman"/>
        </w:rPr>
      </w:pPr>
      <w:r>
        <w:rPr>
          <w:rFonts w:hint="default" w:ascii="Times New Roman" w:hAnsi="Times New Roman" w:cs="Times New Roman"/>
        </w:rPr>
        <w:t>Do hạn chế dung lượng máy thật, không tạo APP-TEST mới. Máy DMZ-WEB đã có nhiều địa chỉ trên ens33: 172.16.6.10, .20, .30 và .40. Script auth_dns_delayed.py được đưa vào Home qua VMware Shared Folders, rồi chạy tại 172.16.6.20 UDP/53 với độ trễ 1.5 giây.</w:t>
      </w:r>
    </w:p>
    <w:p w14:paraId="28DE617D">
      <w:pPr>
        <w:bidi w:val="0"/>
        <w:rPr>
          <w:rFonts w:hint="default" w:ascii="Times New Roman" w:hAnsi="Times New Roman" w:cs="Times New Roman"/>
        </w:rPr>
      </w:pPr>
      <w:r>
        <w:rPr>
          <w:rFonts w:hint="default" w:ascii="Times New Roman" w:hAnsi="Times New Roman" w:cs="Times New Roman"/>
        </w:rPr>
        <w:t>Hình 22. DMZ-WEB có sẵn địa chỉ phụ 172.16.6.20/24</w:t>
      </w:r>
    </w:p>
    <w:p w14:paraId="7EB441A2">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1125220"/>
            <wp:effectExtent l="0" t="0" r="8255" b="177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6012000" cy="1125338"/>
                    </a:xfrm>
                    <a:prstGeom prst="rect">
                      <a:avLst/>
                    </a:prstGeom>
                  </pic:spPr>
                </pic:pic>
              </a:graphicData>
            </a:graphic>
          </wp:inline>
        </w:drawing>
      </w:r>
    </w:p>
    <w:p w14:paraId="06A89D85">
      <w:pPr>
        <w:bidi w:val="0"/>
        <w:rPr>
          <w:rFonts w:hint="default" w:ascii="Times New Roman" w:hAnsi="Times New Roman" w:cs="Times New Roman"/>
        </w:rPr>
      </w:pPr>
      <w:r>
        <w:rPr>
          <w:rFonts w:hint="default" w:ascii="Times New Roman" w:hAnsi="Times New Roman" w:cs="Times New Roman"/>
        </w:rPr>
        <w:t>Ghi chú: Không cần thêm lại địa chỉ IP; thông báo “Address already assigned” là do IP đã tồn tại.</w:t>
      </w:r>
    </w:p>
    <w:p w14:paraId="2B26E6BF">
      <w:pPr>
        <w:bidi w:val="0"/>
        <w:rPr>
          <w:rFonts w:hint="default" w:ascii="Times New Roman" w:hAnsi="Times New Roman" w:cs="Times New Roman"/>
        </w:rPr>
      </w:pPr>
      <w:r>
        <w:rPr>
          <w:rFonts w:hint="default" w:ascii="Times New Roman" w:hAnsi="Times New Roman" w:cs="Times New Roman"/>
        </w:rPr>
        <w:t>Hình 23. Chép script bằng Shared Folders và khởi động AUTH-DNS</w:t>
      </w:r>
    </w:p>
    <w:p w14:paraId="68D9F138">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2278380"/>
            <wp:effectExtent l="0" t="0" r="8255"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6012000" cy="2278455"/>
                    </a:xfrm>
                    <a:prstGeom prst="rect">
                      <a:avLst/>
                    </a:prstGeom>
                  </pic:spPr>
                </pic:pic>
              </a:graphicData>
            </a:graphic>
          </wp:inline>
        </w:drawing>
      </w:r>
    </w:p>
    <w:p w14:paraId="5BE3B5BF">
      <w:pPr>
        <w:bidi w:val="0"/>
        <w:rPr>
          <w:rFonts w:hint="default" w:ascii="Times New Roman" w:hAnsi="Times New Roman" w:cs="Times New Roman"/>
        </w:rPr>
      </w:pPr>
      <w:r>
        <w:rPr>
          <w:rFonts w:hint="default" w:ascii="Times New Roman" w:hAnsi="Times New Roman" w:cs="Times New Roman"/>
        </w:rPr>
        <w:t>Hình 24. Ảnh ghi lại thử nghiệm dig chưa đúng câu truy vấn ở DMZ-WEB</w:t>
      </w:r>
    </w:p>
    <w:p w14:paraId="5B579B60">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3296285" cy="3239770"/>
            <wp:effectExtent l="0" t="0" r="18415" b="177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3296918" cy="3240000"/>
                    </a:xfrm>
                    <a:prstGeom prst="rect">
                      <a:avLst/>
                    </a:prstGeom>
                  </pic:spPr>
                </pic:pic>
              </a:graphicData>
            </a:graphic>
          </wp:inline>
        </w:drawing>
      </w:r>
    </w:p>
    <w:p w14:paraId="183F258D">
      <w:pPr>
        <w:bidi w:val="0"/>
        <w:rPr>
          <w:rFonts w:hint="default" w:ascii="Times New Roman" w:hAnsi="Times New Roman" w:cs="Times New Roman"/>
        </w:rPr>
      </w:pPr>
      <w:r>
        <w:rPr>
          <w:rFonts w:hint="default" w:ascii="Times New Roman" w:hAnsi="Times New Roman" w:cs="Times New Roman"/>
        </w:rPr>
        <w:t>Ghi chú: Ảnh thuộc quá trình kiểm tra lỗi, không phải kết quả baseline thành công.</w:t>
      </w:r>
    </w:p>
    <w:p w14:paraId="79A1DB6A">
      <w:pPr>
        <w:bidi w:val="0"/>
        <w:rPr>
          <w:rFonts w:hint="default" w:ascii="Times New Roman" w:hAnsi="Times New Roman" w:cs="Times New Roman"/>
        </w:rPr>
      </w:pPr>
      <w:r>
        <w:rPr>
          <w:rFonts w:hint="default" w:ascii="Times New Roman" w:hAnsi="Times New Roman" w:cs="Times New Roman"/>
        </w:rPr>
        <w:t>sudo python3 ~/auth_dns_delayed.py --bind 172.16.6.20 --delay 1.5</w:t>
      </w:r>
    </w:p>
    <w:p w14:paraId="7CE09160">
      <w:pPr>
        <w:bidi w:val="0"/>
        <w:rPr>
          <w:rFonts w:hint="default" w:ascii="Times New Roman" w:hAnsi="Times New Roman" w:cs="Times New Roman"/>
        </w:rPr>
      </w:pPr>
      <w:r>
        <w:rPr>
          <w:rFonts w:hint="default" w:ascii="Times New Roman" w:hAnsi="Times New Roman" w:cs="Times New Roman"/>
        </w:rPr>
        <w:t>2. Khắc phục timeout pfSense và kiểm thử baseline</w:t>
      </w:r>
    </w:p>
    <w:p w14:paraId="730563F2">
      <w:pPr>
        <w:bidi w:val="0"/>
        <w:rPr>
          <w:rFonts w:hint="default" w:ascii="Times New Roman" w:hAnsi="Times New Roman" w:cs="Times New Roman"/>
        </w:rPr>
      </w:pPr>
      <w:r>
        <w:rPr>
          <w:rFonts w:hint="default" w:ascii="Times New Roman" w:hAnsi="Times New Roman" w:cs="Times New Roman"/>
        </w:rPr>
        <w:t>Hình 25. DNS-SERVER timeout khi hỏi AUTH-DNS trước khi sửa rule</w:t>
      </w:r>
    </w:p>
    <w:p w14:paraId="74E20620">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1006475"/>
            <wp:effectExtent l="0" t="0" r="8255"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6012000" cy="1006794"/>
                    </a:xfrm>
                    <a:prstGeom prst="rect">
                      <a:avLst/>
                    </a:prstGeom>
                  </pic:spPr>
                </pic:pic>
              </a:graphicData>
            </a:graphic>
          </wp:inline>
        </w:drawing>
      </w:r>
    </w:p>
    <w:p w14:paraId="3A209A5F">
      <w:pPr>
        <w:bidi w:val="0"/>
        <w:rPr>
          <w:rFonts w:hint="default" w:ascii="Times New Roman" w:hAnsi="Times New Roman" w:cs="Times New Roman"/>
        </w:rPr>
      </w:pPr>
      <w:r>
        <w:rPr>
          <w:rFonts w:hint="default" w:ascii="Times New Roman" w:hAnsi="Times New Roman" w:cs="Times New Roman"/>
        </w:rPr>
        <w:t>Ghi chú: Rule 1 DNSLAB lúc đó mới cho TCP 53, trong khi dig truy vấn UDP.</w:t>
      </w:r>
    </w:p>
    <w:p w14:paraId="3044D504">
      <w:pPr>
        <w:bidi w:val="0"/>
        <w:rPr>
          <w:rFonts w:hint="default" w:ascii="Times New Roman" w:hAnsi="Times New Roman" w:cs="Times New Roman"/>
        </w:rPr>
      </w:pPr>
      <w:r>
        <w:rPr>
          <w:rFonts w:hint="default" w:ascii="Times New Roman" w:hAnsi="Times New Roman" w:cs="Times New Roman"/>
        </w:rPr>
        <w:t>Hình 26. Cấu hình giao thức Rule 1 được chỉnh thành TCP/UDP</w:t>
      </w:r>
    </w:p>
    <w:p w14:paraId="5B0FC689">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854710"/>
            <wp:effectExtent l="0" t="0" r="8255" b="254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6012000" cy="855228"/>
                    </a:xfrm>
                    <a:prstGeom prst="rect">
                      <a:avLst/>
                    </a:prstGeom>
                  </pic:spPr>
                </pic:pic>
              </a:graphicData>
            </a:graphic>
          </wp:inline>
        </w:drawing>
      </w:r>
    </w:p>
    <w:p w14:paraId="7368D55A">
      <w:pPr>
        <w:bidi w:val="0"/>
        <w:rPr>
          <w:rFonts w:hint="default" w:ascii="Times New Roman" w:hAnsi="Times New Roman" w:cs="Times New Roman"/>
        </w:rPr>
      </w:pPr>
      <w:r>
        <w:rPr>
          <w:rFonts w:hint="default" w:ascii="Times New Roman" w:hAnsi="Times New Roman" w:cs="Times New Roman"/>
        </w:rPr>
        <w:t>Hình 27. Truy vấn DNS-SERVER đến AUTH-DNS trả lời NOERROR, A=172.16.6.10</w:t>
      </w:r>
    </w:p>
    <w:p w14:paraId="086D3B3E">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2634615"/>
            <wp:effectExtent l="0" t="0" r="8255" b="1333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6012000" cy="2634712"/>
                    </a:xfrm>
                    <a:prstGeom prst="rect">
                      <a:avLst/>
                    </a:prstGeom>
                  </pic:spPr>
                </pic:pic>
              </a:graphicData>
            </a:graphic>
          </wp:inline>
        </w:drawing>
      </w:r>
    </w:p>
    <w:p w14:paraId="6EB2FC57">
      <w:pPr>
        <w:bidi w:val="0"/>
        <w:rPr>
          <w:rFonts w:hint="default" w:ascii="Times New Roman" w:hAnsi="Times New Roman" w:cs="Times New Roman"/>
        </w:rPr>
      </w:pPr>
      <w:r>
        <w:rPr>
          <w:rFonts w:hint="default" w:ascii="Times New Roman" w:hAnsi="Times New Roman" w:cs="Times New Roman"/>
        </w:rPr>
        <w:t>Ghi chú: Đây là bằng chứng thành công cho đường DNS-SERVER → AUTH-DNS trực tiếp.</w:t>
      </w:r>
    </w:p>
    <w:p w14:paraId="1314C27C">
      <w:pPr>
        <w:bidi w:val="0"/>
        <w:rPr>
          <w:rFonts w:hint="default" w:ascii="Times New Roman" w:hAnsi="Times New Roman" w:cs="Times New Roman"/>
        </w:rPr>
      </w:pPr>
      <w:r>
        <w:rPr>
          <w:rFonts w:hint="default" w:ascii="Times New Roman" w:hAnsi="Times New Roman" w:cs="Times New Roman"/>
        </w:rPr>
        <w:t>3. Kiểm thử qua BIND9 và VICTIM</w:t>
      </w:r>
    </w:p>
    <w:p w14:paraId="68206F67">
      <w:pPr>
        <w:bidi w:val="0"/>
        <w:rPr>
          <w:rFonts w:hint="default" w:ascii="Times New Roman" w:hAnsi="Times New Roman" w:cs="Times New Roman"/>
        </w:rPr>
      </w:pPr>
      <w:r>
        <w:rPr>
          <w:rFonts w:hint="default" w:ascii="Times New Roman" w:hAnsi="Times New Roman" w:cs="Times New Roman"/>
        </w:rPr>
        <w:t>Theo ảnh chụp ngày 28/10, VICTIM đã sử dụng DNS 10.9.0.10 nhưng nhận NXDOMAIN cho www.external.lab9.test. Cấu hình parent lab9.test và child external.lab9.test từng phát sinh cảnh báo NS thiếu địa chỉ. Sau sửa, dịch vụ named đã active; tuy vậy ảnh gần nhất vẫn cho thấy truy vấn qua 10.9.0.10 timeout. Vì thế baseline qua BIND9 chưa được ghi “đạt” trong báo cáo này.</w:t>
      </w:r>
    </w:p>
    <w:p w14:paraId="480315BD">
      <w:pPr>
        <w:bidi w:val="0"/>
        <w:rPr>
          <w:rFonts w:hint="default" w:ascii="Times New Roman" w:hAnsi="Times New Roman" w:cs="Times New Roman"/>
        </w:rPr>
      </w:pPr>
      <w:r>
        <w:rPr>
          <w:rFonts w:hint="default" w:ascii="Times New Roman" w:hAnsi="Times New Roman" w:cs="Times New Roman"/>
        </w:rPr>
        <w:t>Hình 28. VICTIM nhận NXDOMAIN khi dig qua 10.9.0.10</w:t>
      </w:r>
    </w:p>
    <w:p w14:paraId="26A77525">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5439410" cy="3239770"/>
            <wp:effectExtent l="0" t="0" r="8890" b="177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5439940" cy="3240000"/>
                    </a:xfrm>
                    <a:prstGeom prst="rect">
                      <a:avLst/>
                    </a:prstGeom>
                  </pic:spPr>
                </pic:pic>
              </a:graphicData>
            </a:graphic>
          </wp:inline>
        </w:drawing>
      </w:r>
    </w:p>
    <w:p w14:paraId="30E82446">
      <w:pPr>
        <w:bidi w:val="0"/>
        <w:rPr>
          <w:rFonts w:hint="default" w:ascii="Times New Roman" w:hAnsi="Times New Roman" w:cs="Times New Roman"/>
        </w:rPr>
      </w:pPr>
      <w:r>
        <w:rPr>
          <w:rFonts w:hint="default" w:ascii="Times New Roman" w:hAnsi="Times New Roman" w:cs="Times New Roman"/>
        </w:rPr>
        <w:t>Ghi chú: Cờ aa và SOA lab9.test trong Authority cho thấy cần rà soát xử lý zone cha/zone con.</w:t>
      </w:r>
    </w:p>
    <w:p w14:paraId="6AF9E825">
      <w:pPr>
        <w:bidi w:val="0"/>
        <w:rPr>
          <w:rFonts w:hint="default" w:ascii="Times New Roman" w:hAnsi="Times New Roman" w:cs="Times New Roman"/>
        </w:rPr>
      </w:pPr>
      <w:r>
        <w:rPr>
          <w:rFonts w:hint="default" w:ascii="Times New Roman" w:hAnsi="Times New Roman" w:cs="Times New Roman"/>
        </w:rPr>
        <w:t>Hình 29. Truy vấn external.lab9.test qua BIND9 từng trả SERVFAIL</w:t>
      </w:r>
    </w:p>
    <w:p w14:paraId="2BF3C5A6">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2988310"/>
            <wp:effectExtent l="0" t="0" r="8255" b="254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6012000" cy="2988773"/>
                    </a:xfrm>
                    <a:prstGeom prst="rect">
                      <a:avLst/>
                    </a:prstGeom>
                  </pic:spPr>
                </pic:pic>
              </a:graphicData>
            </a:graphic>
          </wp:inline>
        </w:drawing>
      </w:r>
    </w:p>
    <w:p w14:paraId="2A2FCF33">
      <w:pPr>
        <w:bidi w:val="0"/>
        <w:rPr>
          <w:rFonts w:hint="default" w:ascii="Times New Roman" w:hAnsi="Times New Roman" w:cs="Times New Roman"/>
        </w:rPr>
      </w:pPr>
      <w:r>
        <w:rPr>
          <w:rFonts w:hint="default" w:ascii="Times New Roman" w:hAnsi="Times New Roman" w:cs="Times New Roman"/>
        </w:rPr>
        <w:t>Ghi chú: Minh chứng lỗi, không phải kết quả thử nghiệm thành công.</w:t>
      </w:r>
    </w:p>
    <w:p w14:paraId="344648BE">
      <w:pPr>
        <w:bidi w:val="0"/>
        <w:rPr>
          <w:rFonts w:hint="default" w:ascii="Times New Roman" w:hAnsi="Times New Roman" w:cs="Times New Roman"/>
        </w:rPr>
      </w:pPr>
      <w:r>
        <w:rPr>
          <w:rFonts w:hint="default" w:ascii="Times New Roman" w:hAnsi="Times New Roman" w:cs="Times New Roman"/>
        </w:rPr>
        <w:t>Hình 30. Ảnh cuối: dig external.lab9.test qua BIND9 vẫn timeout</w:t>
      </w:r>
    </w:p>
    <w:p w14:paraId="290FAB7A">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787400"/>
            <wp:effectExtent l="0" t="0" r="8255" b="1270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6012000" cy="787928"/>
                    </a:xfrm>
                    <a:prstGeom prst="rect">
                      <a:avLst/>
                    </a:prstGeom>
                  </pic:spPr>
                </pic:pic>
              </a:graphicData>
            </a:graphic>
          </wp:inline>
        </w:drawing>
      </w:r>
    </w:p>
    <w:p w14:paraId="4DCC2439">
      <w:pPr>
        <w:bidi w:val="0"/>
        <w:rPr>
          <w:rFonts w:hint="default" w:ascii="Times New Roman" w:hAnsi="Times New Roman" w:cs="Times New Roman"/>
        </w:rPr>
      </w:pPr>
      <w:r>
        <w:rPr>
          <w:rFonts w:hint="default" w:ascii="Times New Roman" w:hAnsi="Times New Roman" w:cs="Times New Roman"/>
        </w:rPr>
        <w:t>4. Quan sát Wireshark</w:t>
      </w:r>
    </w:p>
    <w:p w14:paraId="585D2E81">
      <w:pPr>
        <w:bidi w:val="0"/>
        <w:rPr>
          <w:rFonts w:hint="default" w:ascii="Times New Roman" w:hAnsi="Times New Roman" w:cs="Times New Roman"/>
        </w:rPr>
      </w:pPr>
      <w:r>
        <w:rPr>
          <w:rFonts w:hint="default" w:ascii="Times New Roman" w:hAnsi="Times New Roman" w:cs="Times New Roman"/>
        </w:rPr>
        <w:t>Trên Kali mở Wireshark ở interface dns-lab, dùng display filter “dns” hoặc dns.qry.name == "www.external.lab9.test". Ảnh đã có một phiên bắt gói DNS, tuy nhiên chưa đủ để khẳng định đã thấy rõ cặp query/answer cho đúng hostname mục tiêu và đủ trường ID/port. Nếu VMware không hiện unicast của các VM khác, dùng tcpdump trực tiếp trên DNS-SERVER.</w:t>
      </w:r>
    </w:p>
    <w:p w14:paraId="642F9DDC">
      <w:pPr>
        <w:bidi w:val="0"/>
        <w:rPr>
          <w:rFonts w:hint="default" w:ascii="Times New Roman" w:hAnsi="Times New Roman" w:cs="Times New Roman"/>
        </w:rPr>
      </w:pPr>
      <w:r>
        <w:rPr>
          <w:rFonts w:hint="default" w:ascii="Times New Roman" w:hAnsi="Times New Roman" w:cs="Times New Roman"/>
        </w:rPr>
        <w:t>Hình 31. Màn hình Wireshark Kali bắt được lưu lượng DNS</w:t>
      </w:r>
    </w:p>
    <w:p w14:paraId="2F1EE68E">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4906010" cy="3239770"/>
            <wp:effectExtent l="0" t="0" r="8890" b="1778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tretch>
                      <a:fillRect/>
                    </a:stretch>
                  </pic:blipFill>
                  <pic:spPr>
                    <a:xfrm>
                      <a:off x="0" y="0"/>
                      <a:ext cx="4906035" cy="3240000"/>
                    </a:xfrm>
                    <a:prstGeom prst="rect">
                      <a:avLst/>
                    </a:prstGeom>
                  </pic:spPr>
                </pic:pic>
              </a:graphicData>
            </a:graphic>
          </wp:inline>
        </w:drawing>
      </w:r>
    </w:p>
    <w:p w14:paraId="416079BE">
      <w:pPr>
        <w:bidi w:val="0"/>
        <w:rPr>
          <w:rFonts w:hint="default" w:ascii="Times New Roman" w:hAnsi="Times New Roman" w:cs="Times New Roman"/>
        </w:rPr>
      </w:pPr>
      <w:r>
        <w:rPr>
          <w:rFonts w:hint="default" w:ascii="Times New Roman" w:hAnsi="Times New Roman" w:cs="Times New Roman"/>
        </w:rPr>
        <w:t>Ghi chú: Ảnh quan sát DNS tổng quát, không xác nhận hoàn tất Task 2/3.</w:t>
      </w:r>
    </w:p>
    <w:p w14:paraId="7809B8AC">
      <w:pPr>
        <w:bidi w:val="0"/>
        <w:rPr>
          <w:rFonts w:hint="default" w:ascii="Times New Roman" w:hAnsi="Times New Roman" w:cs="Times New Roman"/>
        </w:rPr>
      </w:pPr>
      <w:r>
        <w:rPr>
          <w:rFonts w:hint="default" w:ascii="Times New Roman" w:hAnsi="Times New Roman" w:cs="Times New Roman"/>
        </w:rPr>
        <w:t>sudo tcpdump -i ens33 -nn "udp port 53 or tcp port 53"</w:t>
      </w:r>
    </w:p>
    <w:p w14:paraId="0BF6EA63">
      <w:pPr>
        <w:numPr>
          <w:ilvl w:val="0"/>
          <w:numId w:val="8"/>
        </w:numPr>
        <w:bidi w:val="0"/>
        <w:rPr>
          <w:rFonts w:hint="default"/>
        </w:rPr>
      </w:pPr>
      <w:r>
        <w:rPr>
          <w:rFonts w:hint="default" w:ascii="Times New Roman" w:hAnsi="Times New Roman" w:cs="Times New Roman"/>
        </w:rPr>
        <w:t>TASK 1 – HOSTS-FILE REDIRECTION</w:t>
      </w:r>
    </w:p>
    <w:p w14:paraId="08111365">
      <w:pPr>
        <w:bidi w:val="0"/>
        <w:rPr>
          <w:rFonts w:hint="default" w:ascii="Times New Roman" w:hAnsi="Times New Roman" w:cs="Times New Roman"/>
        </w:rPr>
      </w:pPr>
      <w:r>
        <w:rPr>
          <w:rFonts w:hint="default" w:ascii="Times New Roman" w:hAnsi="Times New Roman" w:cs="Times New Roman"/>
        </w:rPr>
        <w:t>Mục đích: kiểm chứng file /etc/hosts có thể chuyển hướng tên miền tại riêng VICTIM, trong khi truy vấn DNS trực tiếp tới BIND9 không đổi. Đây là bước chưa có ảnh kết quả trong tài liệu đã cung cấp.</w:t>
      </w:r>
    </w:p>
    <w:p w14:paraId="170D4173">
      <w:pPr>
        <w:bidi w:val="0"/>
        <w:rPr>
          <w:rFonts w:hint="default" w:ascii="Times New Roman" w:hAnsi="Times New Roman" w:cs="Times New Roman"/>
        </w:rPr>
      </w:pPr>
      <w:r>
        <w:rPr>
          <w:rFonts w:hint="default" w:ascii="Times New Roman" w:hAnsi="Times New Roman" w:cs="Times New Roman"/>
        </w:rPr>
        <w:t>Quy trình thực hành cần thực hiện</w:t>
      </w:r>
    </w:p>
    <w:p w14:paraId="7CD18A17">
      <w:pPr>
        <w:bidi w:val="0"/>
        <w:rPr>
          <w:rFonts w:hint="default" w:ascii="Times New Roman" w:hAnsi="Times New Roman" w:cs="Times New Roman"/>
        </w:rPr>
      </w:pPr>
      <w:r>
        <w:rPr>
          <w:rFonts w:hint="default" w:ascii="Times New Roman" w:hAnsi="Times New Roman" w:cs="Times New Roman"/>
        </w:rPr>
        <w:t>sudo cp /etc/hosts /etc/hosts.lab8.bak</w:t>
      </w:r>
      <w:r>
        <w:rPr>
          <w:rFonts w:hint="default" w:ascii="Times New Roman" w:hAnsi="Times New Roman" w:cs="Times New Roman"/>
        </w:rPr>
        <w:br w:type="textWrapping"/>
      </w:r>
      <w:r>
        <w:rPr>
          <w:rFonts w:hint="default" w:ascii="Times New Roman" w:hAnsi="Times New Roman" w:cs="Times New Roman"/>
        </w:rPr>
        <w:t>echo "10.9.0.200 www.lab9.test" | sudo tee -a /etc/hosts</w:t>
      </w:r>
      <w:r>
        <w:rPr>
          <w:rFonts w:hint="default" w:ascii="Times New Roman" w:hAnsi="Times New Roman" w:cs="Times New Roman"/>
        </w:rPr>
        <w:br w:type="textWrapping"/>
      </w:r>
      <w:r>
        <w:rPr>
          <w:rFonts w:hint="default" w:ascii="Times New Roman" w:hAnsi="Times New Roman" w:cs="Times New Roman"/>
        </w:rPr>
        <w:t>getent ahostsv4 www.lab9.test</w:t>
      </w:r>
      <w:r>
        <w:rPr>
          <w:rFonts w:hint="default" w:ascii="Times New Roman" w:hAnsi="Times New Roman" w:cs="Times New Roman"/>
        </w:rPr>
        <w:br w:type="textWrapping"/>
      </w:r>
      <w:r>
        <w:rPr>
          <w:rFonts w:hint="default" w:ascii="Times New Roman" w:hAnsi="Times New Roman" w:cs="Times New Roman"/>
        </w:rPr>
        <w:t>dig @10.9.0.10 www.lab9.test A +short</w:t>
      </w:r>
      <w:r>
        <w:rPr>
          <w:rFonts w:hint="default" w:ascii="Times New Roman" w:hAnsi="Times New Roman" w:cs="Times New Roman"/>
        </w:rPr>
        <w:br w:type="textWrapping"/>
      </w:r>
      <w:r>
        <w:rPr>
          <w:rFonts w:hint="default" w:ascii="Times New Roman" w:hAnsi="Times New Roman" w:cs="Times New Roman"/>
        </w:rPr>
        <w:t>curl -I http://www.lab9.test</w:t>
      </w:r>
    </w:p>
    <w:p w14:paraId="792AAB00">
      <w:pPr>
        <w:bidi w:val="0"/>
      </w:pPr>
      <w:r>
        <w:drawing>
          <wp:inline distT="0" distB="0" distL="114300" distR="114300">
            <wp:extent cx="6291580" cy="868045"/>
            <wp:effectExtent l="0" t="0" r="13970" b="8255"/>
            <wp:docPr id="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
                    <pic:cNvPicPr>
                      <a:picLocks noChangeAspect="1"/>
                    </pic:cNvPicPr>
                  </pic:nvPicPr>
                  <pic:blipFill>
                    <a:blip r:embed="rId39"/>
                    <a:stretch>
                      <a:fillRect/>
                    </a:stretch>
                  </pic:blipFill>
                  <pic:spPr>
                    <a:xfrm>
                      <a:off x="0" y="0"/>
                      <a:ext cx="6291580" cy="868045"/>
                    </a:xfrm>
                    <a:prstGeom prst="rect">
                      <a:avLst/>
                    </a:prstGeom>
                    <a:noFill/>
                    <a:ln>
                      <a:noFill/>
                    </a:ln>
                  </pic:spPr>
                </pic:pic>
              </a:graphicData>
            </a:graphic>
          </wp:inline>
        </w:drawing>
      </w:r>
    </w:p>
    <w:p w14:paraId="277FCC60">
      <w:pPr>
        <w:bidi w:val="0"/>
      </w:pPr>
      <w:r>
        <w:drawing>
          <wp:inline distT="0" distB="0" distL="114300" distR="114300">
            <wp:extent cx="6295390" cy="1092200"/>
            <wp:effectExtent l="0" t="0" r="10160" b="1270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4"/>
                    <pic:cNvPicPr>
                      <a:picLocks noChangeAspect="1"/>
                    </pic:cNvPicPr>
                  </pic:nvPicPr>
                  <pic:blipFill>
                    <a:blip r:embed="rId40"/>
                    <a:stretch>
                      <a:fillRect/>
                    </a:stretch>
                  </pic:blipFill>
                  <pic:spPr>
                    <a:xfrm>
                      <a:off x="0" y="0"/>
                      <a:ext cx="6295390" cy="1092200"/>
                    </a:xfrm>
                    <a:prstGeom prst="rect">
                      <a:avLst/>
                    </a:prstGeom>
                    <a:noFill/>
                    <a:ln>
                      <a:noFill/>
                    </a:ln>
                  </pic:spPr>
                </pic:pic>
              </a:graphicData>
            </a:graphic>
          </wp:inline>
        </w:drawing>
      </w:r>
    </w:p>
    <w:p w14:paraId="2BF956FF">
      <w:pPr>
        <w:bidi w:val="0"/>
        <w:rPr>
          <w:rFonts w:hint="default" w:ascii="Times New Roman" w:hAnsi="Times New Roman" w:cs="Times New Roman"/>
        </w:rPr>
      </w:pPr>
      <w:r>
        <w:rPr>
          <w:rFonts w:hint="default" w:ascii="Times New Roman" w:hAnsi="Times New Roman" w:cs="Times New Roman"/>
        </w:rPr>
        <w:t>do: dig @server hỏi DNS trực tiếp, không tra /etc/hosts.</w:t>
      </w:r>
    </w:p>
    <w:p w14:paraId="5DDBE252">
      <w:pPr>
        <w:bidi w:val="0"/>
        <w:rPr>
          <w:rFonts w:hint="default" w:ascii="Times New Roman" w:hAnsi="Times New Roman" w:cs="Times New Roman"/>
        </w:rPr>
      </w:pPr>
      <w:r>
        <w:rPr>
          <w:rFonts w:hint="default" w:ascii="Times New Roman" w:hAnsi="Times New Roman" w:cs="Times New Roman"/>
        </w:rPr>
        <w:t>sudo cp /etc/hosts.lab8.bak /etc/hosts</w:t>
      </w:r>
    </w:p>
    <w:p w14:paraId="7CF66B81">
      <w:pPr>
        <w:bidi w:val="0"/>
        <w:rPr>
          <w:rFonts w:hint="default" w:ascii="Times New Roman" w:hAnsi="Times New Roman" w:cs="Times New Roman"/>
        </w:rPr>
      </w:pPr>
      <w:r>
        <w:drawing>
          <wp:inline distT="0" distB="0" distL="114300" distR="114300">
            <wp:extent cx="6288405" cy="2617470"/>
            <wp:effectExtent l="0" t="0" r="17145" b="11430"/>
            <wp:docPr id="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
                    <pic:cNvPicPr>
                      <a:picLocks noChangeAspect="1"/>
                    </pic:cNvPicPr>
                  </pic:nvPicPr>
                  <pic:blipFill>
                    <a:blip r:embed="rId41"/>
                    <a:stretch>
                      <a:fillRect/>
                    </a:stretch>
                  </pic:blipFill>
                  <pic:spPr>
                    <a:xfrm>
                      <a:off x="0" y="0"/>
                      <a:ext cx="6288405" cy="2617470"/>
                    </a:xfrm>
                    <a:prstGeom prst="rect">
                      <a:avLst/>
                    </a:prstGeom>
                    <a:noFill/>
                    <a:ln>
                      <a:noFill/>
                    </a:ln>
                  </pic:spPr>
                </pic:pic>
              </a:graphicData>
            </a:graphic>
          </wp:inline>
        </w:drawing>
      </w:r>
      <w:r>
        <w:rPr>
          <w:rFonts w:hint="default" w:ascii="Times New Roman" w:hAnsi="Times New Roman" w:cs="Times New Roman"/>
        </w:rPr>
        <w:t>H. TASK 2 – DIRECT DNS SPOOFING</w:t>
      </w:r>
    </w:p>
    <w:p w14:paraId="11145477">
      <w:pPr>
        <w:bidi w:val="0"/>
        <w:rPr>
          <w:rFonts w:hint="default" w:ascii="Times New Roman" w:hAnsi="Times New Roman" w:cs="Times New Roman"/>
        </w:rPr>
      </w:pPr>
      <w:r>
        <w:rPr>
          <w:rFonts w:hint="default" w:ascii="Times New Roman" w:hAnsi="Times New Roman" w:cs="Times New Roman"/>
        </w:rPr>
        <w:t>Mục tiêu nghiên cứu trong tài liệu: đối chiếu phản hồi DNS hợp lệ và phản hồi giả trực tiếp tới VICTIM trong mạng ảo cô lập; cần quan sát transaction ID, cổng nguồn UDP và địa chỉ nguồn/đích. Tài liệu nguồn có script dns_spoof_lab9.py dành riêng cho lab. Chưa có ảnh/script chạy thành công trong bản Word hoặc các ảnh hiện có.</w:t>
      </w:r>
    </w:p>
    <w:p w14:paraId="615ED493">
      <w:pPr>
        <w:bidi w:val="0"/>
        <w:rPr>
          <w:rFonts w:hint="default" w:ascii="Times New Roman" w:hAnsi="Times New Roman" w:cs="Times New Roman"/>
        </w:rPr>
      </w:pPr>
      <w:r>
        <w:rPr>
          <w:rFonts w:hint="default" w:ascii="Times New Roman" w:hAnsi="Times New Roman" w:cs="Times New Roman"/>
        </w:rPr>
        <w:t>Trình tự để hoàn thành: (1) đảm bảo baseline external.lab9.test trả 172.16.6.10 qua 10.9.0.10; (2) đưa cache về trạng thái sạch; (3) mở bắt gói tại interface dns-lab; (4) chạy bài mô phỏng trên Kali theo tài nguyên môn học; (5) phát sinh truy vấn mới từ VICTIM; (6) so sánh phản hồi nào đến trước và ghi nhận kết quả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5"/>
        <w:gridCol w:w="6633"/>
      </w:tblGrid>
      <w:tr w14:paraId="41B0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05" w:type="dxa"/>
            <w:shd w:val="clear" w:color="auto" w:fill="DDEBF0"/>
          </w:tcPr>
          <w:p w14:paraId="390B9EC5">
            <w:pPr>
              <w:bidi w:val="0"/>
              <w:rPr>
                <w:rFonts w:hint="default" w:ascii="Times New Roman" w:hAnsi="Times New Roman" w:cs="Times New Roman"/>
              </w:rPr>
            </w:pPr>
            <w:r>
              <w:rPr>
                <w:rFonts w:hint="default" w:ascii="Times New Roman" w:hAnsi="Times New Roman" w:cs="Times New Roman"/>
              </w:rPr>
              <w:t>Dữ liệu cần chụp</w:t>
            </w:r>
          </w:p>
        </w:tc>
        <w:tc>
          <w:tcPr>
            <w:tcW w:w="6633" w:type="dxa"/>
            <w:shd w:val="clear" w:color="auto" w:fill="DDEBF0"/>
          </w:tcPr>
          <w:p w14:paraId="0D024EEF">
            <w:pPr>
              <w:bidi w:val="0"/>
              <w:rPr>
                <w:rFonts w:hint="default" w:ascii="Times New Roman" w:hAnsi="Times New Roman" w:cs="Times New Roman"/>
              </w:rPr>
            </w:pPr>
            <w:r>
              <w:rPr>
                <w:rFonts w:hint="default" w:ascii="Times New Roman" w:hAnsi="Times New Roman" w:cs="Times New Roman"/>
              </w:rPr>
              <w:t>Giá trị hợp lệ / cần đối chiếu</w:t>
            </w:r>
          </w:p>
        </w:tc>
      </w:tr>
      <w:tr w14:paraId="5E2C9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174F08CE">
            <w:pPr>
              <w:bidi w:val="0"/>
              <w:rPr>
                <w:rFonts w:hint="default" w:ascii="Times New Roman" w:hAnsi="Times New Roman" w:cs="Times New Roman"/>
              </w:rPr>
            </w:pPr>
            <w:r>
              <w:rPr>
                <w:rFonts w:hint="default" w:ascii="Times New Roman" w:hAnsi="Times New Roman" w:cs="Times New Roman"/>
              </w:rPr>
              <w:t>Tên truy vấn</w:t>
            </w:r>
          </w:p>
        </w:tc>
        <w:tc>
          <w:tcPr>
            <w:tcW w:w="6633" w:type="dxa"/>
            <w:vAlign w:val="center"/>
          </w:tcPr>
          <w:p w14:paraId="32B45611">
            <w:pPr>
              <w:bidi w:val="0"/>
              <w:rPr>
                <w:rFonts w:hint="default" w:ascii="Times New Roman" w:hAnsi="Times New Roman" w:cs="Times New Roman"/>
              </w:rPr>
            </w:pPr>
            <w:r>
              <w:rPr>
                <w:rFonts w:hint="default" w:ascii="Times New Roman" w:hAnsi="Times New Roman" w:cs="Times New Roman"/>
              </w:rPr>
              <w:t>www.external.lab9.test</w:t>
            </w:r>
          </w:p>
        </w:tc>
      </w:tr>
      <w:tr w14:paraId="216A7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7F6A871C">
            <w:pPr>
              <w:bidi w:val="0"/>
              <w:rPr>
                <w:rFonts w:hint="default" w:ascii="Times New Roman" w:hAnsi="Times New Roman" w:cs="Times New Roman"/>
              </w:rPr>
            </w:pPr>
            <w:r>
              <w:rPr>
                <w:rFonts w:hint="default" w:ascii="Times New Roman" w:hAnsi="Times New Roman" w:cs="Times New Roman"/>
              </w:rPr>
              <w:t>Victim → Resolver</w:t>
            </w:r>
          </w:p>
        </w:tc>
        <w:tc>
          <w:tcPr>
            <w:tcW w:w="6633" w:type="dxa"/>
            <w:vAlign w:val="center"/>
          </w:tcPr>
          <w:p w14:paraId="7FCEB802">
            <w:pPr>
              <w:bidi w:val="0"/>
              <w:rPr>
                <w:rFonts w:hint="default" w:ascii="Times New Roman" w:hAnsi="Times New Roman" w:cs="Times New Roman"/>
              </w:rPr>
            </w:pPr>
            <w:r>
              <w:rPr>
                <w:rFonts w:hint="default" w:ascii="Times New Roman" w:hAnsi="Times New Roman" w:cs="Times New Roman"/>
              </w:rPr>
              <w:t>10.9.0.100 → 10.9.0.10</w:t>
            </w:r>
          </w:p>
        </w:tc>
      </w:tr>
      <w:tr w14:paraId="14258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15852E18">
            <w:pPr>
              <w:bidi w:val="0"/>
              <w:rPr>
                <w:rFonts w:hint="default" w:ascii="Times New Roman" w:hAnsi="Times New Roman" w:cs="Times New Roman"/>
              </w:rPr>
            </w:pPr>
            <w:r>
              <w:rPr>
                <w:rFonts w:hint="default" w:ascii="Times New Roman" w:hAnsi="Times New Roman" w:cs="Times New Roman"/>
              </w:rPr>
              <w:t>IP web hợp lệ</w:t>
            </w:r>
          </w:p>
        </w:tc>
        <w:tc>
          <w:tcPr>
            <w:tcW w:w="6633" w:type="dxa"/>
            <w:vAlign w:val="center"/>
          </w:tcPr>
          <w:p w14:paraId="57704204">
            <w:pPr>
              <w:bidi w:val="0"/>
              <w:rPr>
                <w:rFonts w:hint="default" w:ascii="Times New Roman" w:hAnsi="Times New Roman" w:cs="Times New Roman"/>
              </w:rPr>
            </w:pPr>
            <w:r>
              <w:rPr>
                <w:rFonts w:hint="default" w:ascii="Times New Roman" w:hAnsi="Times New Roman" w:cs="Times New Roman"/>
              </w:rPr>
              <w:t>172.16.6.10</w:t>
            </w:r>
          </w:p>
        </w:tc>
      </w:tr>
      <w:tr w14:paraId="29868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77EAF819">
            <w:pPr>
              <w:bidi w:val="0"/>
              <w:rPr>
                <w:rFonts w:hint="default" w:ascii="Times New Roman" w:hAnsi="Times New Roman" w:cs="Times New Roman"/>
              </w:rPr>
            </w:pPr>
            <w:r>
              <w:rPr>
                <w:rFonts w:hint="default" w:ascii="Times New Roman" w:hAnsi="Times New Roman" w:cs="Times New Roman"/>
              </w:rPr>
              <w:t>IP web mô phỏng</w:t>
            </w:r>
          </w:p>
        </w:tc>
        <w:tc>
          <w:tcPr>
            <w:tcW w:w="6633" w:type="dxa"/>
            <w:vAlign w:val="center"/>
          </w:tcPr>
          <w:p w14:paraId="70BB216B">
            <w:pPr>
              <w:bidi w:val="0"/>
              <w:rPr>
                <w:rFonts w:hint="default" w:ascii="Times New Roman" w:hAnsi="Times New Roman" w:cs="Times New Roman"/>
              </w:rPr>
            </w:pPr>
            <w:r>
              <w:rPr>
                <w:rFonts w:hint="default" w:ascii="Times New Roman" w:hAnsi="Times New Roman" w:cs="Times New Roman"/>
              </w:rPr>
              <w:t>10.9.0.200</w:t>
            </w:r>
          </w:p>
        </w:tc>
      </w:tr>
      <w:tr w14:paraId="00CF4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2EF0AA00">
            <w:pPr>
              <w:bidi w:val="0"/>
              <w:rPr>
                <w:rFonts w:hint="default" w:ascii="Times New Roman" w:hAnsi="Times New Roman" w:cs="Times New Roman"/>
              </w:rPr>
            </w:pPr>
            <w:r>
              <w:rPr>
                <w:rFonts w:hint="default" w:ascii="Times New Roman" w:hAnsi="Times New Roman" w:cs="Times New Roman"/>
              </w:rPr>
              <w:t>Transaction ID / UDP port</w:t>
            </w:r>
          </w:p>
        </w:tc>
        <w:tc>
          <w:tcPr>
            <w:tcW w:w="6633" w:type="dxa"/>
            <w:vAlign w:val="center"/>
          </w:tcPr>
          <w:p w14:paraId="0211D689">
            <w:pPr>
              <w:bidi w:val="0"/>
              <w:rPr>
                <w:rFonts w:hint="default" w:ascii="Times New Roman" w:hAnsi="Times New Roman" w:cs="Times New Roman"/>
              </w:rPr>
            </w:pPr>
            <w:r>
              <w:rPr>
                <w:rFonts w:hint="default" w:ascii="Times New Roman" w:hAnsi="Times New Roman" w:cs="Times New Roman"/>
              </w:rPr>
              <w:t>So sánh giữa query và response trong Wireshark</w:t>
            </w:r>
          </w:p>
        </w:tc>
      </w:tr>
      <w:tr w14:paraId="286FE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05" w:type="dxa"/>
            <w:vAlign w:val="center"/>
          </w:tcPr>
          <w:p w14:paraId="34194A4C">
            <w:pPr>
              <w:bidi w:val="0"/>
              <w:rPr>
                <w:rFonts w:hint="default" w:ascii="Times New Roman" w:hAnsi="Times New Roman" w:cs="Times New Roman"/>
              </w:rPr>
            </w:pPr>
            <w:r>
              <w:rPr>
                <w:rFonts w:hint="default" w:ascii="Times New Roman" w:hAnsi="Times New Roman" w:cs="Times New Roman"/>
              </w:rPr>
              <w:t>Kết luận hiện tại</w:t>
            </w:r>
          </w:p>
        </w:tc>
        <w:tc>
          <w:tcPr>
            <w:tcW w:w="6633" w:type="dxa"/>
            <w:vAlign w:val="center"/>
          </w:tcPr>
          <w:p w14:paraId="370A0A59">
            <w:pPr>
              <w:bidi w:val="0"/>
              <w:rPr>
                <w:rFonts w:hint="default" w:ascii="Times New Roman" w:hAnsi="Times New Roman" w:cs="Times New Roman"/>
              </w:rPr>
            </w:pPr>
            <w:r>
              <w:rPr>
                <w:rFonts w:hint="default" w:ascii="Times New Roman" w:hAnsi="Times New Roman" w:cs="Times New Roman"/>
              </w:rPr>
              <w:t>Chưa có minh chứng Task 2</w:t>
            </w:r>
          </w:p>
        </w:tc>
      </w:tr>
    </w:tbl>
    <w:p w14:paraId="52250B82">
      <w:pPr>
        <w:bidi w:val="0"/>
        <w:rPr>
          <w:rFonts w:hint="default" w:ascii="Times New Roman" w:hAnsi="Times New Roman" w:cs="Times New Roman"/>
        </w:rPr>
      </w:pPr>
    </w:p>
    <w:p w14:paraId="0512A0DA">
      <w:pPr>
        <w:bidi w:val="0"/>
        <w:rPr>
          <w:rFonts w:hint="default" w:ascii="Times New Roman" w:hAnsi="Times New Roman" w:cs="Times New Roman"/>
        </w:rPr>
      </w:pPr>
      <w:r>
        <w:rPr>
          <w:rFonts w:hint="default" w:ascii="Times New Roman" w:hAnsi="Times New Roman" w:cs="Times New Roman"/>
        </w:rPr>
        <w:t>I. TASK 3 – DNS CACHE POISONING</w:t>
      </w:r>
    </w:p>
    <w:p w14:paraId="31F4ECD0">
      <w:pPr>
        <w:bidi w:val="0"/>
        <w:rPr>
          <w:rFonts w:hint="default" w:ascii="Times New Roman" w:hAnsi="Times New Roman" w:cs="Times New Roman"/>
        </w:rPr>
      </w:pPr>
      <w:r>
        <w:rPr>
          <w:rFonts w:hint="default" w:ascii="Times New Roman" w:hAnsi="Times New Roman" w:cs="Times New Roman"/>
        </w:rPr>
        <w:t>Khác với Task 2 tác động lên một máy, Task 3 trong tài liệu kiểm tra xem phản hồi giả có được caching resolver chấp nhận và lưu lại không. Bài này chưa có ảnh minh chứng cache chứa IP mô phỏng, nên chưa kết luận thành công.</w:t>
      </w:r>
    </w:p>
    <w:p w14:paraId="22680A8B">
      <w:pPr>
        <w:bidi w:val="0"/>
        <w:rPr>
          <w:rFonts w:hint="default" w:ascii="Times New Roman" w:hAnsi="Times New Roman" w:cs="Times New Roman"/>
        </w:rPr>
      </w:pPr>
      <w:r>
        <w:rPr>
          <w:rFonts w:hint="default" w:ascii="Times New Roman" w:hAnsi="Times New Roman" w:cs="Times New Roman"/>
        </w:rPr>
        <w:t>Khi baseline đã ổn định, cần làm sạch cache, quan sát resolver hỏi AUTH-DNS, hoàn thành thử nghiệm theo script nguồn trong DNS-LAB rồi so sánh kết quả trong cache BIND9. Kiểm tra lại sau khi dừng script và sau khi flush cache để đánh giá TTL và quá trình phục hồi.</w:t>
      </w:r>
    </w:p>
    <w:p w14:paraId="46F84679">
      <w:pPr>
        <w:bidi w:val="0"/>
        <w:rPr>
          <w:rFonts w:hint="default" w:ascii="Times New Roman" w:hAnsi="Times New Roman" w:cs="Times New Roman"/>
        </w:rPr>
      </w:pPr>
      <w:r>
        <w:rPr>
          <w:rFonts w:hint="default" w:ascii="Times New Roman" w:hAnsi="Times New Roman" w:cs="Times New Roman"/>
        </w:rPr>
        <w:t>sudo rndc flush</w:t>
      </w:r>
      <w:r>
        <w:rPr>
          <w:rFonts w:hint="default" w:ascii="Times New Roman" w:hAnsi="Times New Roman" w:cs="Times New Roman"/>
        </w:rPr>
        <w:br w:type="textWrapping"/>
      </w:r>
      <w:r>
        <w:rPr>
          <w:rFonts w:hint="default" w:ascii="Times New Roman" w:hAnsi="Times New Roman" w:cs="Times New Roman"/>
        </w:rPr>
        <w:t>sudo rndc dumpdb -cache</w:t>
      </w:r>
      <w:r>
        <w:rPr>
          <w:rFonts w:hint="default" w:ascii="Times New Roman" w:hAnsi="Times New Roman" w:cs="Times New Roman"/>
        </w:rPr>
        <w:br w:type="textWrapping"/>
      </w:r>
      <w:r>
        <w:rPr>
          <w:rFonts w:hint="default" w:ascii="Times New Roman" w:hAnsi="Times New Roman" w:cs="Times New Roman"/>
        </w:rPr>
        <w:t>sudo find /var/cache/bind -iname "*dump*"</w:t>
      </w:r>
    </w:p>
    <w:p w14:paraId="65AF470A">
      <w:pPr>
        <w:bidi w:val="0"/>
        <w:rPr>
          <w:rFonts w:hint="default" w:ascii="Times New Roman" w:hAnsi="Times New Roman" w:cs="Times New Roman"/>
        </w:rPr>
      </w:pPr>
      <w:r>
        <w:rPr>
          <w:rFonts w:hint="default" w:ascii="Times New Roman" w:hAnsi="Times New Roman" w:cs="Times New Roman"/>
        </w:rPr>
        <w:t>Minh chứng còn thiếu: phản hồi DNS giả tới resolver, dữ liệu cache chứa 10.9.0.200, truy vấn lặp từ VICTIM, ảnh khôi phục 172.16.6.10 sau flush.</w:t>
      </w:r>
    </w:p>
    <w:p w14:paraId="43DA4FA2">
      <w:pPr>
        <w:bidi w:val="0"/>
        <w:rPr>
          <w:rFonts w:hint="default" w:ascii="Times New Roman" w:hAnsi="Times New Roman" w:cs="Times New Roman"/>
        </w:rPr>
      </w:pPr>
      <w:r>
        <w:rPr>
          <w:rFonts w:hint="default" w:ascii="Times New Roman" w:hAnsi="Times New Roman" w:cs="Times New Roman"/>
        </w:rPr>
        <w:t>J. KHÔI PHỤC VÀ PHÒNG THỦ</w:t>
      </w:r>
    </w:p>
    <w:p w14:paraId="7768A327">
      <w:pPr>
        <w:bidi w:val="0"/>
        <w:rPr>
          <w:rFonts w:hint="default" w:ascii="Times New Roman" w:hAnsi="Times New Roman" w:cs="Times New Roman"/>
        </w:rPr>
      </w:pPr>
      <w:r>
        <w:rPr>
          <w:rFonts w:hint="default" w:ascii="Times New Roman" w:hAnsi="Times New Roman" w:cs="Times New Roman"/>
        </w:rPr>
        <w:t>1. Danh sách khôi phục khi kết thúc</w:t>
      </w:r>
    </w:p>
    <w:p w14:paraId="3A70A66E">
      <w:pPr>
        <w:bidi w:val="0"/>
        <w:rPr>
          <w:rFonts w:hint="default" w:ascii="Times New Roman" w:hAnsi="Times New Roman" w:cs="Times New Roman"/>
        </w:rPr>
      </w:pPr>
      <w:r>
        <w:rPr>
          <w:rFonts w:hint="default" w:ascii="Times New Roman" w:hAnsi="Times New Roman" w:cs="Times New Roman"/>
        </w:rPr>
        <w:t>Khôi phục /etc/hosts trên VICTIM từ bản sao lưu nếu đã thực hiện Task 1.</w:t>
      </w:r>
    </w:p>
    <w:p w14:paraId="61ACCC4D">
      <w:pPr>
        <w:bidi w:val="0"/>
        <w:rPr>
          <w:rFonts w:hint="default" w:ascii="Times New Roman" w:hAnsi="Times New Roman" w:cs="Times New Roman"/>
        </w:rPr>
      </w:pPr>
      <w:r>
        <w:rPr>
          <w:rFonts w:hint="default" w:ascii="Times New Roman" w:hAnsi="Times New Roman" w:cs="Times New Roman"/>
        </w:rPr>
        <w:t>Dừng chương trình mô phỏng DNS và web giả lập trên Kali.</w:t>
      </w:r>
    </w:p>
    <w:p w14:paraId="0DE6F3E6">
      <w:pPr>
        <w:bidi w:val="0"/>
        <w:rPr>
          <w:rFonts w:hint="default" w:ascii="Times New Roman" w:hAnsi="Times New Roman" w:cs="Times New Roman"/>
        </w:rPr>
      </w:pPr>
      <w:r>
        <w:rPr>
          <w:rFonts w:hint="default" w:ascii="Times New Roman" w:hAnsi="Times New Roman" w:cs="Times New Roman"/>
        </w:rPr>
        <w:t>Xóa cache của resolver (rndc flush) và bộ phân giải ở VICTIM (resolvectl flush-caches).</w:t>
      </w:r>
    </w:p>
    <w:p w14:paraId="2399161F">
      <w:pPr>
        <w:bidi w:val="0"/>
        <w:rPr>
          <w:rFonts w:hint="default" w:ascii="Times New Roman" w:hAnsi="Times New Roman" w:cs="Times New Roman"/>
        </w:rPr>
      </w:pPr>
      <w:r>
        <w:rPr>
          <w:rFonts w:hint="default" w:ascii="Times New Roman" w:hAnsi="Times New Roman" w:cs="Times New Roman"/>
        </w:rPr>
        <w:t>Kiểm tra lại external.lab9.test trả về IP hợp lệ 172.16.6.10.</w:t>
      </w:r>
    </w:p>
    <w:p w14:paraId="61BBEB8E">
      <w:pPr>
        <w:bidi w:val="0"/>
        <w:rPr>
          <w:rFonts w:hint="default" w:ascii="Times New Roman" w:hAnsi="Times New Roman" w:cs="Times New Roman"/>
        </w:rPr>
      </w:pPr>
      <w:r>
        <w:rPr>
          <w:rFonts w:hint="default" w:ascii="Times New Roman" w:hAnsi="Times New Roman" w:cs="Times New Roman"/>
        </w:rPr>
        <w:t>Khôi phục cấu hình bảo vệ DNS COOKIE theo tài liệu khi kết thúc bài; kiểm tra bằng named-checkconf trước khi restart.</w:t>
      </w:r>
    </w:p>
    <w:p w14:paraId="148F8CF2">
      <w:pPr>
        <w:bidi w:val="0"/>
        <w:rPr>
          <w:rFonts w:hint="default" w:ascii="Times New Roman" w:hAnsi="Times New Roman" w:cs="Times New Roman"/>
        </w:rPr>
      </w:pPr>
      <w:r>
        <w:rPr>
          <w:rFonts w:hint="default" w:ascii="Times New Roman" w:hAnsi="Times New Roman" w:cs="Times New Roman"/>
        </w:rPr>
        <w:t>Đưa chế độ quan sát gói nâng cao về mặc định; cô lập DNSLAB khỏi mạng thật.</w:t>
      </w:r>
    </w:p>
    <w:p w14:paraId="4A92EB9C">
      <w:pPr>
        <w:bidi w:val="0"/>
        <w:rPr>
          <w:rFonts w:hint="default" w:ascii="Times New Roman" w:hAnsi="Times New Roman" w:cs="Times New Roman"/>
        </w:rPr>
      </w:pPr>
      <w:r>
        <w:rPr>
          <w:rFonts w:hint="default" w:ascii="Times New Roman" w:hAnsi="Times New Roman" w:cs="Times New Roman"/>
        </w:rPr>
        <w:t>2. Biện pháp phòng thủ</w:t>
      </w:r>
    </w:p>
    <w:p w14:paraId="6FFC4BF4">
      <w:pPr>
        <w:bidi w:val="0"/>
        <w:rPr>
          <w:rFonts w:hint="default" w:ascii="Times New Roman" w:hAnsi="Times New Roman" w:cs="Times New Roman"/>
        </w:rPr>
      </w:pPr>
      <w:r>
        <w:rPr>
          <w:rFonts w:hint="default" w:ascii="Times New Roman" w:hAnsi="Times New Roman" w:cs="Times New Roman"/>
        </w:rPr>
        <w:t>Phân đoạn VLAN/VMnet và chỉ mở luồng DNS cần thiết trên pfSense.</w:t>
      </w:r>
    </w:p>
    <w:p w14:paraId="53821B69">
      <w:pPr>
        <w:bidi w:val="0"/>
        <w:rPr>
          <w:rFonts w:hint="default" w:ascii="Times New Roman" w:hAnsi="Times New Roman" w:cs="Times New Roman"/>
        </w:rPr>
      </w:pPr>
      <w:r>
        <w:rPr>
          <w:rFonts w:hint="default" w:ascii="Times New Roman" w:hAnsi="Times New Roman" w:cs="Times New Roman"/>
        </w:rPr>
        <w:t>Kiểm soát DNS egress gồm UDP/TCP 53 và DNS mã hóa (DoT/DoH) theo chính sách.</w:t>
      </w:r>
    </w:p>
    <w:p w14:paraId="19290442">
      <w:pPr>
        <w:bidi w:val="0"/>
        <w:rPr>
          <w:rFonts w:hint="default" w:ascii="Times New Roman" w:hAnsi="Times New Roman" w:cs="Times New Roman"/>
        </w:rPr>
      </w:pPr>
      <w:r>
        <w:rPr>
          <w:rFonts w:hint="default" w:ascii="Times New Roman" w:hAnsi="Times New Roman" w:cs="Times New Roman"/>
        </w:rPr>
        <w:t>Bật DNSSEC validation cho các zone được ký; chú ý zone .test của lab không ký.</w:t>
      </w:r>
    </w:p>
    <w:p w14:paraId="74708A55">
      <w:pPr>
        <w:bidi w:val="0"/>
        <w:rPr>
          <w:rFonts w:hint="default" w:ascii="Times New Roman" w:hAnsi="Times New Roman" w:cs="Times New Roman"/>
        </w:rPr>
      </w:pPr>
      <w:r>
        <w:rPr>
          <w:rFonts w:hint="default" w:ascii="Times New Roman" w:hAnsi="Times New Roman" w:cs="Times New Roman"/>
        </w:rPr>
        <w:t>Giữ DNS COOKIE và tính ngẫu nhiên transaction ID/source port, theo dõi truy vấn bất thường.</w:t>
      </w:r>
    </w:p>
    <w:p w14:paraId="64FDCBB8">
      <w:pPr>
        <w:bidi w:val="0"/>
        <w:rPr>
          <w:rFonts w:hint="default" w:ascii="Times New Roman" w:hAnsi="Times New Roman" w:cs="Times New Roman"/>
        </w:rPr>
      </w:pPr>
      <w:r>
        <w:rPr>
          <w:rFonts w:hint="default" w:ascii="Times New Roman" w:hAnsi="Times New Roman" w:cs="Times New Roman"/>
        </w:rPr>
        <w:t>Giám sát DNS logs và dùng snapshot để phục hồi nhanh.</w:t>
      </w:r>
    </w:p>
    <w:p w14:paraId="5B8DDC7C">
      <w:pPr>
        <w:bidi w:val="0"/>
        <w:rPr>
          <w:rFonts w:hint="default" w:ascii="Times New Roman" w:hAnsi="Times New Roman" w:cs="Times New Roman"/>
        </w:rPr>
      </w:pPr>
      <w:r>
        <w:rPr>
          <w:rFonts w:hint="default" w:ascii="Times New Roman" w:hAnsi="Times New Roman" w:cs="Times New Roman"/>
        </w:rPr>
        <w:t>K. SỰ CỐ ĐÃ GẶP VÀ CÁCH XỬ LÝ</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2835"/>
        <w:gridCol w:w="3969"/>
      </w:tblGrid>
      <w:tr w14:paraId="14EF46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835" w:type="dxa"/>
            <w:shd w:val="clear" w:color="auto" w:fill="DDEBF0"/>
          </w:tcPr>
          <w:p w14:paraId="771931ED">
            <w:pPr>
              <w:bidi w:val="0"/>
              <w:rPr>
                <w:rFonts w:hint="default" w:ascii="Times New Roman" w:hAnsi="Times New Roman" w:cs="Times New Roman"/>
              </w:rPr>
            </w:pPr>
            <w:r>
              <w:rPr>
                <w:rFonts w:hint="default" w:ascii="Times New Roman" w:hAnsi="Times New Roman" w:cs="Times New Roman"/>
              </w:rPr>
              <w:t>Sự cố có ảnh thật</w:t>
            </w:r>
          </w:p>
        </w:tc>
        <w:tc>
          <w:tcPr>
            <w:tcW w:w="2835" w:type="dxa"/>
            <w:shd w:val="clear" w:color="auto" w:fill="DDEBF0"/>
          </w:tcPr>
          <w:p w14:paraId="26F33E81">
            <w:pPr>
              <w:bidi w:val="0"/>
              <w:rPr>
                <w:rFonts w:hint="default" w:ascii="Times New Roman" w:hAnsi="Times New Roman" w:cs="Times New Roman"/>
              </w:rPr>
            </w:pPr>
            <w:r>
              <w:rPr>
                <w:rFonts w:hint="default" w:ascii="Times New Roman" w:hAnsi="Times New Roman" w:cs="Times New Roman"/>
              </w:rPr>
              <w:t>Nguyên nhân</w:t>
            </w:r>
          </w:p>
        </w:tc>
        <w:tc>
          <w:tcPr>
            <w:tcW w:w="3969" w:type="dxa"/>
            <w:shd w:val="clear" w:color="auto" w:fill="DDEBF0"/>
          </w:tcPr>
          <w:p w14:paraId="462E2A82">
            <w:pPr>
              <w:bidi w:val="0"/>
              <w:rPr>
                <w:rFonts w:hint="default" w:ascii="Times New Roman" w:hAnsi="Times New Roman" w:cs="Times New Roman"/>
              </w:rPr>
            </w:pPr>
            <w:r>
              <w:rPr>
                <w:rFonts w:hint="default" w:ascii="Times New Roman" w:hAnsi="Times New Roman" w:cs="Times New Roman"/>
              </w:rPr>
              <w:t>Biện pháp / trạng thái</w:t>
            </w:r>
          </w:p>
        </w:tc>
      </w:tr>
      <w:tr w14:paraId="28A1A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52A3DDCE">
            <w:pPr>
              <w:bidi w:val="0"/>
              <w:rPr>
                <w:rFonts w:hint="default" w:ascii="Times New Roman" w:hAnsi="Times New Roman" w:cs="Times New Roman"/>
              </w:rPr>
            </w:pPr>
            <w:r>
              <w:rPr>
                <w:rFonts w:hint="default" w:ascii="Times New Roman" w:hAnsi="Times New Roman" w:cs="Times New Roman"/>
              </w:rPr>
              <w:t>Ubuntu Victim: Cable unplugged</w:t>
            </w:r>
          </w:p>
        </w:tc>
        <w:tc>
          <w:tcPr>
            <w:tcW w:w="2835" w:type="dxa"/>
            <w:vAlign w:val="center"/>
          </w:tcPr>
          <w:p w14:paraId="5D3A952B">
            <w:pPr>
              <w:bidi w:val="0"/>
              <w:rPr>
                <w:rFonts w:hint="default" w:ascii="Times New Roman" w:hAnsi="Times New Roman" w:cs="Times New Roman"/>
              </w:rPr>
            </w:pPr>
            <w:r>
              <w:rPr>
                <w:rFonts w:hint="default" w:ascii="Times New Roman" w:hAnsi="Times New Roman" w:cs="Times New Roman"/>
              </w:rPr>
              <w:t>VMware Network Adapter chưa Connected</w:t>
            </w:r>
          </w:p>
        </w:tc>
        <w:tc>
          <w:tcPr>
            <w:tcW w:w="3969" w:type="dxa"/>
            <w:vAlign w:val="center"/>
          </w:tcPr>
          <w:p w14:paraId="55F02E72">
            <w:pPr>
              <w:bidi w:val="0"/>
              <w:rPr>
                <w:rFonts w:hint="default" w:ascii="Times New Roman" w:hAnsi="Times New Roman" w:cs="Times New Roman"/>
              </w:rPr>
            </w:pPr>
            <w:r>
              <w:rPr>
                <w:rFonts w:hint="default" w:ascii="Times New Roman" w:hAnsi="Times New Roman" w:cs="Times New Roman"/>
              </w:rPr>
              <w:t>Bật Connected/Connect at power on, LAN Segment dns-lab; đã vượt qua</w:t>
            </w:r>
          </w:p>
        </w:tc>
      </w:tr>
      <w:tr w14:paraId="63B93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F19EE7F">
            <w:pPr>
              <w:bidi w:val="0"/>
              <w:rPr>
                <w:rFonts w:hint="default" w:ascii="Times New Roman" w:hAnsi="Times New Roman" w:cs="Times New Roman"/>
              </w:rPr>
            </w:pPr>
            <w:r>
              <w:rPr>
                <w:rFonts w:hint="default" w:ascii="Times New Roman" w:hAnsi="Times New Roman" w:cs="Times New Roman"/>
              </w:rPr>
              <w:t>named-checkzone: file not found</w:t>
            </w:r>
          </w:p>
        </w:tc>
        <w:tc>
          <w:tcPr>
            <w:tcW w:w="2835" w:type="dxa"/>
            <w:vAlign w:val="center"/>
          </w:tcPr>
          <w:p w14:paraId="1527ED1E">
            <w:pPr>
              <w:bidi w:val="0"/>
              <w:rPr>
                <w:rFonts w:hint="default" w:ascii="Times New Roman" w:hAnsi="Times New Roman" w:cs="Times New Roman"/>
              </w:rPr>
            </w:pPr>
            <w:r>
              <w:rPr>
                <w:rFonts w:hint="default" w:ascii="Times New Roman" w:hAnsi="Times New Roman" w:cs="Times New Roman"/>
              </w:rPr>
              <w:t>Gõ nhầm /ect hoặc chưa tạo db.10.9.0</w:t>
            </w:r>
          </w:p>
        </w:tc>
        <w:tc>
          <w:tcPr>
            <w:tcW w:w="3969" w:type="dxa"/>
            <w:vAlign w:val="center"/>
          </w:tcPr>
          <w:p w14:paraId="76B5B0BA">
            <w:pPr>
              <w:bidi w:val="0"/>
              <w:rPr>
                <w:rFonts w:hint="default" w:ascii="Times New Roman" w:hAnsi="Times New Roman" w:cs="Times New Roman"/>
              </w:rPr>
            </w:pPr>
            <w:r>
              <w:rPr>
                <w:rFonts w:hint="default" w:ascii="Times New Roman" w:hAnsi="Times New Roman" w:cs="Times New Roman"/>
              </w:rPr>
              <w:t>Tạo đúng file và đường dẫn; đã khắc phục</w:t>
            </w:r>
          </w:p>
        </w:tc>
      </w:tr>
      <w:tr w14:paraId="50A15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0E8E8AA6">
            <w:pPr>
              <w:bidi w:val="0"/>
              <w:rPr>
                <w:rFonts w:hint="default" w:ascii="Times New Roman" w:hAnsi="Times New Roman" w:cs="Times New Roman"/>
              </w:rPr>
            </w:pPr>
            <w:r>
              <w:rPr>
                <w:rFonts w:hint="default" w:ascii="Times New Roman" w:hAnsi="Times New Roman" w:cs="Times New Roman"/>
              </w:rPr>
              <w:t>forward unexpected</w:t>
            </w:r>
          </w:p>
        </w:tc>
        <w:tc>
          <w:tcPr>
            <w:tcW w:w="2835" w:type="dxa"/>
            <w:vAlign w:val="center"/>
          </w:tcPr>
          <w:p w14:paraId="25307DE4">
            <w:pPr>
              <w:bidi w:val="0"/>
              <w:rPr>
                <w:rFonts w:hint="default" w:ascii="Times New Roman" w:hAnsi="Times New Roman" w:cs="Times New Roman"/>
              </w:rPr>
            </w:pPr>
            <w:r>
              <w:rPr>
                <w:rFonts w:hint="default" w:ascii="Times New Roman" w:hAnsi="Times New Roman" w:cs="Times New Roman"/>
              </w:rPr>
              <w:t>Sai từ forward trong named.conf.local</w:t>
            </w:r>
          </w:p>
        </w:tc>
        <w:tc>
          <w:tcPr>
            <w:tcW w:w="3969" w:type="dxa"/>
            <w:vAlign w:val="center"/>
          </w:tcPr>
          <w:p w14:paraId="2ECEB38E">
            <w:pPr>
              <w:bidi w:val="0"/>
              <w:rPr>
                <w:rFonts w:hint="default" w:ascii="Times New Roman" w:hAnsi="Times New Roman" w:cs="Times New Roman"/>
              </w:rPr>
            </w:pPr>
            <w:r>
              <w:rPr>
                <w:rFonts w:hint="default" w:ascii="Times New Roman" w:hAnsi="Times New Roman" w:cs="Times New Roman"/>
              </w:rPr>
              <w:t>Sửa cú pháp; named-checkconf sau đó OK</w:t>
            </w:r>
          </w:p>
        </w:tc>
      </w:tr>
      <w:tr w14:paraId="60DC1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A1AD4C0">
            <w:pPr>
              <w:bidi w:val="0"/>
              <w:rPr>
                <w:rFonts w:hint="default" w:ascii="Times New Roman" w:hAnsi="Times New Roman" w:cs="Times New Roman"/>
              </w:rPr>
            </w:pPr>
            <w:r>
              <w:rPr>
                <w:rFonts w:hint="default" w:ascii="Times New Roman" w:hAnsi="Times New Roman" w:cs="Times New Roman"/>
              </w:rPr>
              <w:t>bad dotted quad</w:t>
            </w:r>
          </w:p>
        </w:tc>
        <w:tc>
          <w:tcPr>
            <w:tcW w:w="2835" w:type="dxa"/>
            <w:vAlign w:val="center"/>
          </w:tcPr>
          <w:p w14:paraId="46F2C722">
            <w:pPr>
              <w:bidi w:val="0"/>
              <w:rPr>
                <w:rFonts w:hint="default" w:ascii="Times New Roman" w:hAnsi="Times New Roman" w:cs="Times New Roman"/>
              </w:rPr>
            </w:pPr>
            <w:r>
              <w:rPr>
                <w:rFonts w:hint="default" w:ascii="Times New Roman" w:hAnsi="Times New Roman" w:cs="Times New Roman"/>
              </w:rPr>
              <w:t>Bản ghi A chứa hostname thay vì IPv4</w:t>
            </w:r>
          </w:p>
        </w:tc>
        <w:tc>
          <w:tcPr>
            <w:tcW w:w="3969" w:type="dxa"/>
            <w:vAlign w:val="center"/>
          </w:tcPr>
          <w:p w14:paraId="62DD12C3">
            <w:pPr>
              <w:bidi w:val="0"/>
              <w:rPr>
                <w:rFonts w:hint="default" w:ascii="Times New Roman" w:hAnsi="Times New Roman" w:cs="Times New Roman"/>
              </w:rPr>
            </w:pPr>
            <w:r>
              <w:rPr>
                <w:rFonts w:hint="default" w:ascii="Times New Roman" w:hAnsi="Times New Roman" w:cs="Times New Roman"/>
              </w:rPr>
              <w:t>Sửa bản ghi; đã có checkzone OK</w:t>
            </w:r>
          </w:p>
        </w:tc>
      </w:tr>
      <w:tr w14:paraId="473F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1AB2976D">
            <w:pPr>
              <w:bidi w:val="0"/>
              <w:rPr>
                <w:rFonts w:hint="default" w:ascii="Times New Roman" w:hAnsi="Times New Roman" w:cs="Times New Roman"/>
              </w:rPr>
            </w:pPr>
            <w:r>
              <w:rPr>
                <w:rFonts w:hint="default" w:ascii="Times New Roman" w:hAnsi="Times New Roman" w:cs="Times New Roman"/>
              </w:rPr>
              <w:t>NS báo no address records</w:t>
            </w:r>
          </w:p>
        </w:tc>
        <w:tc>
          <w:tcPr>
            <w:tcW w:w="2835" w:type="dxa"/>
            <w:vAlign w:val="center"/>
          </w:tcPr>
          <w:p w14:paraId="1A8B39BC">
            <w:pPr>
              <w:bidi w:val="0"/>
              <w:rPr>
                <w:rFonts w:hint="default" w:ascii="Times New Roman" w:hAnsi="Times New Roman" w:cs="Times New Roman"/>
              </w:rPr>
            </w:pPr>
            <w:r>
              <w:rPr>
                <w:rFonts w:hint="default" w:ascii="Times New Roman" w:hAnsi="Times New Roman" w:cs="Times New Roman"/>
              </w:rPr>
              <w:t>Tên ns.external bị nối lặp do thiếu dấu chấm</w:t>
            </w:r>
          </w:p>
        </w:tc>
        <w:tc>
          <w:tcPr>
            <w:tcW w:w="3969" w:type="dxa"/>
            <w:vAlign w:val="center"/>
          </w:tcPr>
          <w:p w14:paraId="6774DBAB">
            <w:pPr>
              <w:bidi w:val="0"/>
              <w:rPr>
                <w:rFonts w:hint="default" w:ascii="Times New Roman" w:hAnsi="Times New Roman" w:cs="Times New Roman"/>
              </w:rPr>
            </w:pPr>
            <w:r>
              <w:rPr>
                <w:rFonts w:hint="default" w:ascii="Times New Roman" w:hAnsi="Times New Roman" w:cs="Times New Roman"/>
              </w:rPr>
              <w:t>Cần bảo đảm FQDN có dấu chấm cuối và kiểm tra record NS</w:t>
            </w:r>
          </w:p>
        </w:tc>
      </w:tr>
      <w:tr w14:paraId="69453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35" w:type="dxa"/>
            <w:vAlign w:val="center"/>
          </w:tcPr>
          <w:p w14:paraId="4E709364">
            <w:pPr>
              <w:bidi w:val="0"/>
              <w:rPr>
                <w:rFonts w:hint="default" w:ascii="Times New Roman" w:hAnsi="Times New Roman" w:cs="Times New Roman"/>
              </w:rPr>
            </w:pPr>
            <w:r>
              <w:rPr>
                <w:rFonts w:hint="default" w:ascii="Times New Roman" w:hAnsi="Times New Roman" w:cs="Times New Roman"/>
              </w:rPr>
              <w:t>dig AUTH-DNS timeout</w:t>
            </w:r>
          </w:p>
        </w:tc>
        <w:tc>
          <w:tcPr>
            <w:tcW w:w="2835" w:type="dxa"/>
            <w:vAlign w:val="center"/>
          </w:tcPr>
          <w:p w14:paraId="03B3FD67">
            <w:pPr>
              <w:bidi w:val="0"/>
              <w:rPr>
                <w:rFonts w:hint="default" w:ascii="Times New Roman" w:hAnsi="Times New Roman" w:cs="Times New Roman"/>
              </w:rPr>
            </w:pPr>
            <w:r>
              <w:rPr>
                <w:rFonts w:hint="default" w:ascii="Times New Roman" w:hAnsi="Times New Roman" w:cs="Times New Roman"/>
              </w:rPr>
              <w:t>Rule 1 pfSense chỉ TCP</w:t>
            </w:r>
          </w:p>
        </w:tc>
        <w:tc>
          <w:tcPr>
            <w:tcW w:w="3969" w:type="dxa"/>
            <w:vAlign w:val="center"/>
          </w:tcPr>
          <w:p w14:paraId="23EB1F06">
            <w:pPr>
              <w:bidi w:val="0"/>
              <w:rPr>
                <w:rFonts w:hint="default" w:ascii="Times New Roman" w:hAnsi="Times New Roman" w:cs="Times New Roman"/>
              </w:rPr>
            </w:pPr>
            <w:r>
              <w:rPr>
                <w:rFonts w:hint="default" w:ascii="Times New Roman" w:hAnsi="Times New Roman" w:cs="Times New Roman"/>
              </w:rPr>
              <w:t>Đổi TCP/UDP, trực tiếp truy vấn AUTH-DNS đã OK</w:t>
            </w:r>
          </w:p>
        </w:tc>
      </w:tr>
    </w:tbl>
    <w:p w14:paraId="2A616144">
      <w:pPr>
        <w:bidi w:val="0"/>
        <w:rPr>
          <w:rFonts w:hint="default" w:ascii="Times New Roman" w:hAnsi="Times New Roman" w:cs="Times New Roman"/>
        </w:rPr>
      </w:pPr>
      <w:r>
        <w:rPr>
          <w:rFonts w:hint="default" w:ascii="Times New Roman" w:hAnsi="Times New Roman" w:cs="Times New Roman"/>
        </w:rPr>
        <w:t>Hình 32. Lỗi bad dotted quad trong db.lab9.test đã xuất hiện khi thao tác</w:t>
      </w:r>
    </w:p>
    <w:p w14:paraId="56DA302E">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727075"/>
            <wp:effectExtent l="0" t="0" r="8255" b="1587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42"/>
                    <a:stretch>
                      <a:fillRect/>
                    </a:stretch>
                  </pic:blipFill>
                  <pic:spPr>
                    <a:xfrm>
                      <a:off x="0" y="0"/>
                      <a:ext cx="6012000" cy="727377"/>
                    </a:xfrm>
                    <a:prstGeom prst="rect">
                      <a:avLst/>
                    </a:prstGeom>
                  </pic:spPr>
                </pic:pic>
              </a:graphicData>
            </a:graphic>
          </wp:inline>
        </w:drawing>
      </w:r>
    </w:p>
    <w:p w14:paraId="45DB5F29">
      <w:pPr>
        <w:bidi w:val="0"/>
        <w:rPr>
          <w:rFonts w:hint="default" w:ascii="Times New Roman" w:hAnsi="Times New Roman" w:cs="Times New Roman"/>
        </w:rPr>
      </w:pPr>
      <w:r>
        <w:rPr>
          <w:rFonts w:hint="default" w:ascii="Times New Roman" w:hAnsi="Times New Roman" w:cs="Times New Roman"/>
        </w:rPr>
        <w:t>Hình 33. named-checkzone báo OK nhưng còn cảnh báo NS</w:t>
      </w:r>
    </w:p>
    <w:p w14:paraId="08EF01AE">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966470"/>
            <wp:effectExtent l="0" t="0" r="8255"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3"/>
                    <a:stretch>
                      <a:fillRect/>
                    </a:stretch>
                  </pic:blipFill>
                  <pic:spPr>
                    <a:xfrm>
                      <a:off x="0" y="0"/>
                      <a:ext cx="6012000" cy="966559"/>
                    </a:xfrm>
                    <a:prstGeom prst="rect">
                      <a:avLst/>
                    </a:prstGeom>
                  </pic:spPr>
                </pic:pic>
              </a:graphicData>
            </a:graphic>
          </wp:inline>
        </w:drawing>
      </w:r>
    </w:p>
    <w:p w14:paraId="0E150494">
      <w:pPr>
        <w:bidi w:val="0"/>
        <w:rPr>
          <w:rFonts w:hint="default" w:ascii="Times New Roman" w:hAnsi="Times New Roman" w:cs="Times New Roman"/>
        </w:rPr>
      </w:pPr>
      <w:r>
        <w:rPr>
          <w:rFonts w:hint="default" w:ascii="Times New Roman" w:hAnsi="Times New Roman" w:cs="Times New Roman"/>
        </w:rPr>
        <w:t>Hình 34. Ảnh cảnh báo NS còn thiếu bản ghi địa chỉ trong file Word gốc</w:t>
      </w:r>
    </w:p>
    <w:p w14:paraId="1FFF01AA">
      <w:pPr>
        <w:bidi w:val="0"/>
        <w:rPr>
          <w:rFonts w:hint="default" w:ascii="Times New Roman" w:hAnsi="Times New Roman" w:cs="Times New Roman"/>
        </w:rPr>
      </w:pPr>
      <w:r>
        <w:rPr>
          <w:rFonts w:hint="default" w:ascii="Times New Roman" w:hAnsi="Times New Roman" w:cs="Times New Roman"/>
        </w:rPr>
        <w:drawing>
          <wp:inline distT="0" distB="0" distL="114300" distR="114300">
            <wp:extent cx="6011545" cy="966470"/>
            <wp:effectExtent l="0" t="0" r="8255"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3"/>
                    <a:stretch>
                      <a:fillRect/>
                    </a:stretch>
                  </pic:blipFill>
                  <pic:spPr>
                    <a:xfrm>
                      <a:off x="0" y="0"/>
                      <a:ext cx="6012000" cy="966559"/>
                    </a:xfrm>
                    <a:prstGeom prst="rect">
                      <a:avLst/>
                    </a:prstGeom>
                  </pic:spPr>
                </pic:pic>
              </a:graphicData>
            </a:graphic>
          </wp:inline>
        </w:drawing>
      </w:r>
    </w:p>
    <w:p w14:paraId="66C33665">
      <w:pPr>
        <w:bidi w:val="0"/>
        <w:rPr>
          <w:rFonts w:hint="default" w:ascii="Times New Roman" w:hAnsi="Times New Roman" w:cs="Times New Roman"/>
        </w:rPr>
      </w:pPr>
      <w:r>
        <w:rPr>
          <w:rFonts w:hint="default" w:ascii="Times New Roman" w:hAnsi="Times New Roman" w:cs="Times New Roman"/>
        </w:rPr>
        <w:t>L. CÂU HỎI PHÂN TÍCH</w:t>
      </w:r>
    </w:p>
    <w:p w14:paraId="248CFFA6">
      <w:pPr>
        <w:bidi w:val="0"/>
        <w:rPr>
          <w:rFonts w:hint="default" w:ascii="Times New Roman" w:hAnsi="Times New Roman" w:cs="Times New Roman"/>
        </w:rPr>
      </w:pPr>
      <w:r>
        <w:rPr>
          <w:rFonts w:hint="default" w:ascii="Times New Roman" w:hAnsi="Times New Roman" w:cs="Times New Roman"/>
        </w:rPr>
        <w:t>1. Vì sao /etc/hosts ảnh hưởng trình duyệt nhưng dig @DNS-SERVER vẫn trả kết quả gốc?</w:t>
      </w:r>
    </w:p>
    <w:p w14:paraId="69DC9ADE">
      <w:pPr>
        <w:bidi w:val="0"/>
        <w:rPr>
          <w:rFonts w:hint="default" w:ascii="Times New Roman" w:hAnsi="Times New Roman" w:cs="Times New Roman"/>
        </w:rPr>
      </w:pPr>
      <w:r>
        <w:rPr>
          <w:rFonts w:hint="default" w:ascii="Times New Roman" w:hAnsi="Times New Roman" w:cs="Times New Roman"/>
        </w:rPr>
        <w:t>Trả lời: Nhiều ứng dụng sử dụng hệ thống phân giải tên trên máy (NSS) có đọc /etc/hosts trước DNS. Lệnh dig @server hỏi trực tiếp DNS chỉ định nên không sử dụng ánh xạ trong /etc/hosts.</w:t>
      </w:r>
    </w:p>
    <w:p w14:paraId="20FAAE04">
      <w:pPr>
        <w:bidi w:val="0"/>
        <w:rPr>
          <w:rFonts w:hint="default" w:ascii="Times New Roman" w:hAnsi="Times New Roman" w:cs="Times New Roman"/>
        </w:rPr>
      </w:pPr>
      <w:r>
        <w:rPr>
          <w:rFonts w:hint="default" w:ascii="Times New Roman" w:hAnsi="Times New Roman" w:cs="Times New Roman"/>
        </w:rPr>
        <w:t>2. Những trường DNS/UDP phải khớp để phản hồi giả có cơ hội được chấp nhận?</w:t>
      </w:r>
    </w:p>
    <w:p w14:paraId="1F3D811C">
      <w:pPr>
        <w:bidi w:val="0"/>
        <w:rPr>
          <w:rFonts w:hint="default" w:ascii="Times New Roman" w:hAnsi="Times New Roman" w:cs="Times New Roman"/>
        </w:rPr>
      </w:pPr>
      <w:r>
        <w:rPr>
          <w:rFonts w:hint="default" w:ascii="Times New Roman" w:hAnsi="Times New Roman" w:cs="Times New Roman"/>
        </w:rPr>
        <w:t>Trả lời: Đúng tên và loại truy vấn, transaction ID, địa chỉ nguồn/đích và các cổng UDP phù hợp với truy vấn đang chờ; các kiểm tra bổ sung của resolver cũng phải vượt qua.</w:t>
      </w:r>
    </w:p>
    <w:p w14:paraId="229047AE">
      <w:pPr>
        <w:bidi w:val="0"/>
        <w:rPr>
          <w:rFonts w:hint="default" w:ascii="Times New Roman" w:hAnsi="Times New Roman" w:cs="Times New Roman"/>
        </w:rPr>
        <w:sectPr>
          <w:headerReference r:id="rId5" w:type="default"/>
          <w:pgSz w:w="12240" w:h="15840"/>
          <w:pgMar w:top="1106" w:right="1134" w:bottom="1020" w:left="1191" w:header="442" w:footer="442" w:gutter="0"/>
          <w:cols w:space="720" w:num="1"/>
          <w:docGrid w:linePitch="360" w:charSpace="0"/>
        </w:sectPr>
      </w:pPr>
    </w:p>
    <w:p w14:paraId="586FCE4B">
      <w:pPr>
        <w:bidi w:val="0"/>
        <w:rPr>
          <w:rFonts w:hint="default" w:ascii="Times New Roman" w:hAnsi="Times New Roman" w:cs="Times New Roman"/>
        </w:rPr>
      </w:pPr>
      <w:r>
        <w:rPr>
          <w:rFonts w:hint="default" w:ascii="Times New Roman" w:hAnsi="Times New Roman" w:cs="Times New Roman"/>
        </w:rPr>
        <w:t>3. Vì sao Task 2 chỉ tác động Victim còn Task 3 có thể tác động nhiều client?</w:t>
      </w:r>
    </w:p>
    <w:p w14:paraId="597B3FB6">
      <w:pPr>
        <w:bidi w:val="0"/>
        <w:rPr>
          <w:rFonts w:hint="default" w:ascii="Times New Roman" w:hAnsi="Times New Roman" w:cs="Times New Roman"/>
        </w:rPr>
      </w:pPr>
      <w:r>
        <w:rPr>
          <w:rFonts w:hint="default" w:ascii="Times New Roman" w:hAnsi="Times New Roman" w:cs="Times New Roman"/>
        </w:rPr>
        <w:t>Trả lời: Task 2 nhắm bộ phân giải của một máy. Task 3 nhắm bộ nhớ đệm của DNS resolver dùng chung, nên các máy dùng resolver đó có thể nhận cùng bản ghi sai cho tới khi hết TTL hoặc bị xóa.</w:t>
      </w:r>
    </w:p>
    <w:p w14:paraId="17AE9427">
      <w:pPr>
        <w:bidi w:val="0"/>
        <w:rPr>
          <w:rFonts w:hint="default" w:ascii="Times New Roman" w:hAnsi="Times New Roman" w:cs="Times New Roman"/>
        </w:rPr>
      </w:pPr>
      <w:r>
        <w:rPr>
          <w:rFonts w:hint="default" w:ascii="Times New Roman" w:hAnsi="Times New Roman" w:cs="Times New Roman"/>
        </w:rPr>
        <w:t>4. Vai trò của TTL trong cache poisoning?</w:t>
      </w:r>
    </w:p>
    <w:p w14:paraId="46BA0699">
      <w:pPr>
        <w:bidi w:val="0"/>
        <w:rPr>
          <w:rFonts w:hint="default" w:ascii="Times New Roman" w:hAnsi="Times New Roman" w:cs="Times New Roman"/>
        </w:rPr>
      </w:pPr>
      <w:r>
        <w:rPr>
          <w:rFonts w:hint="default" w:ascii="Times New Roman" w:hAnsi="Times New Roman" w:cs="Times New Roman"/>
        </w:rPr>
        <w:t>Trả lời: TTL quy định thời gian tối đa lưu bản ghi trong cache. TTL càng lớn, bản ghi bị đầu độc có thể tồn tại càng lâu nếu không flush hoặc thay thế.</w:t>
      </w:r>
    </w:p>
    <w:p w14:paraId="37A869BA">
      <w:pPr>
        <w:bidi w:val="0"/>
        <w:rPr>
          <w:rFonts w:hint="default" w:ascii="Times New Roman" w:hAnsi="Times New Roman" w:cs="Times New Roman"/>
        </w:rPr>
      </w:pPr>
      <w:r>
        <w:rPr>
          <w:rFonts w:hint="default" w:ascii="Times New Roman" w:hAnsi="Times New Roman" w:cs="Times New Roman"/>
        </w:rPr>
        <w:t>5. Vì sao VirtualBox Promiscuous Mode = Allow VMs được yêu cầu?</w:t>
      </w:r>
    </w:p>
    <w:p w14:paraId="5C571790">
      <w:pPr>
        <w:bidi w:val="0"/>
        <w:rPr>
          <w:rFonts w:hint="default" w:ascii="Times New Roman" w:hAnsi="Times New Roman" w:cs="Times New Roman"/>
        </w:rPr>
      </w:pPr>
      <w:r>
        <w:rPr>
          <w:rFonts w:hint="default" w:ascii="Times New Roman" w:hAnsi="Times New Roman" w:cs="Times New Roman"/>
        </w:rPr>
        <w:t>Trả lời: Nó cho phép máy quan sát một phần lưu lượng giữa các VM trong cùng mạng ảo phục vụ bắt gói. Với VMware, cần kiểm tra khả năng capture thực tế; không mặc nhiên nhìn thấy mọi gói unicast.</w:t>
      </w:r>
    </w:p>
    <w:p w14:paraId="24FA8CAE">
      <w:pPr>
        <w:bidi w:val="0"/>
        <w:rPr>
          <w:rFonts w:hint="default" w:ascii="Times New Roman" w:hAnsi="Times New Roman" w:cs="Times New Roman"/>
        </w:rPr>
      </w:pPr>
      <w:r>
        <w:rPr>
          <w:rFonts w:hint="default" w:ascii="Times New Roman" w:hAnsi="Times New Roman" w:cs="Times New Roman"/>
        </w:rPr>
        <w:t>6. Vì sao dùng DNSLAB riêng thay vì tấn công DC01 DNS?</w:t>
      </w:r>
    </w:p>
    <w:p w14:paraId="21B23A36">
      <w:pPr>
        <w:bidi w:val="0"/>
        <w:rPr>
          <w:rFonts w:hint="default" w:ascii="Times New Roman" w:hAnsi="Times New Roman" w:cs="Times New Roman"/>
        </w:rPr>
      </w:pPr>
      <w:r>
        <w:rPr>
          <w:rFonts w:hint="default" w:ascii="Times New Roman" w:hAnsi="Times New Roman" w:cs="Times New Roman"/>
        </w:rPr>
        <w:t>Trả lời: Để cô lập lưu lượng và tránh ảnh hưởng dịch vụ miền, tài khoản và máy thật; dễ giới hạn bằng pfSense, snapshot và khôi phục.</w:t>
      </w:r>
    </w:p>
    <w:p w14:paraId="349EFA01">
      <w:pPr>
        <w:bidi w:val="0"/>
        <w:rPr>
          <w:rFonts w:hint="default" w:ascii="Times New Roman" w:hAnsi="Times New Roman" w:cs="Times New Roman"/>
        </w:rPr>
      </w:pPr>
      <w:r>
        <w:rPr>
          <w:rFonts w:hint="default" w:ascii="Times New Roman" w:hAnsi="Times New Roman" w:cs="Times New Roman"/>
        </w:rPr>
        <w:t>7. Authoritative DNS, recursive resolver và caching resolver khác nhau thế nào?</w:t>
      </w:r>
    </w:p>
    <w:p w14:paraId="524965E6">
      <w:pPr>
        <w:bidi w:val="0"/>
        <w:rPr>
          <w:rFonts w:hint="default" w:ascii="Times New Roman" w:hAnsi="Times New Roman" w:cs="Times New Roman"/>
        </w:rPr>
      </w:pPr>
      <w:r>
        <w:rPr>
          <w:rFonts w:hint="default" w:ascii="Times New Roman" w:hAnsi="Times New Roman" w:cs="Times New Roman"/>
        </w:rPr>
        <w:t>Trả lời: Authoritative DNS lưu và trả lời dữ liệu chính thức của zone; recursive resolver tìm câu trả lời qua các máy DNS khác; caching resolver lưu kết quả đã nhận để trả lời nhanh truy vấn tiếp theo.</w:t>
      </w:r>
    </w:p>
    <w:p w14:paraId="53D596B9">
      <w:pPr>
        <w:bidi w:val="0"/>
        <w:rPr>
          <w:rFonts w:hint="default" w:ascii="Times New Roman" w:hAnsi="Times New Roman" w:cs="Times New Roman"/>
        </w:rPr>
      </w:pPr>
      <w:r>
        <w:rPr>
          <w:rFonts w:hint="default" w:ascii="Times New Roman" w:hAnsi="Times New Roman" w:cs="Times New Roman"/>
        </w:rPr>
        <w:t>8. DNSSEC giải quyết gì, vì sao .test unsigned không được bảo vệ tự động?</w:t>
      </w:r>
    </w:p>
    <w:p w14:paraId="6AE3FF95">
      <w:pPr>
        <w:bidi w:val="0"/>
        <w:rPr>
          <w:rFonts w:hint="default" w:ascii="Times New Roman" w:hAnsi="Times New Roman" w:cs="Times New Roman"/>
        </w:rPr>
      </w:pPr>
      <w:r>
        <w:rPr>
          <w:rFonts w:hint="default" w:ascii="Times New Roman" w:hAnsi="Times New Roman" w:cs="Times New Roman"/>
        </w:rPr>
        <w:t>Trả lời: DNSSEC xác minh chữ ký dữ liệu DNS theo chuỗi tin cậy. Zone .test trong lab không ký DNSSEC nên không có chữ ký hợp lệ để validator kiểm chứng nguồn dữ liệu.</w:t>
      </w:r>
    </w:p>
    <w:p w14:paraId="0133D4DC">
      <w:pPr>
        <w:bidi w:val="0"/>
        <w:rPr>
          <w:rFonts w:hint="default" w:ascii="Times New Roman" w:hAnsi="Times New Roman" w:cs="Times New Roman"/>
        </w:rPr>
      </w:pPr>
      <w:r>
        <w:rPr>
          <w:rFonts w:hint="default" w:ascii="Times New Roman" w:hAnsi="Times New Roman" w:cs="Times New Roman"/>
        </w:rPr>
        <w:t>9. Vì sao chỉ chặn UDP/53 chưa đủ?</w:t>
      </w:r>
    </w:p>
    <w:p w14:paraId="1F1AB13C">
      <w:pPr>
        <w:bidi w:val="0"/>
        <w:rPr>
          <w:rFonts w:hint="default" w:ascii="Times New Roman" w:hAnsi="Times New Roman" w:cs="Times New Roman"/>
        </w:rPr>
      </w:pPr>
      <w:r>
        <w:rPr>
          <w:rFonts w:hint="default" w:ascii="Times New Roman" w:hAnsi="Times New Roman" w:cs="Times New Roman"/>
        </w:rPr>
        <w:t>Trả lời: DNS còn dùng TCP/53 và có thể đi qua DoT/853 hoặc DoH/HTTPS; cần chính sách egress tương ứng, thay vì chỉ lọc một cổng UDP.</w:t>
      </w:r>
    </w:p>
    <w:p w14:paraId="15872709">
      <w:pPr>
        <w:bidi w:val="0"/>
        <w:rPr>
          <w:rFonts w:hint="default" w:ascii="Times New Roman" w:hAnsi="Times New Roman" w:cs="Times New Roman"/>
        </w:rPr>
      </w:pPr>
      <w:r>
        <w:rPr>
          <w:rFonts w:hint="default" w:ascii="Times New Roman" w:hAnsi="Times New Roman" w:cs="Times New Roman"/>
        </w:rPr>
        <w:t>10. Nêu tối thiểu bốn biện pháp hardening.</w:t>
      </w:r>
    </w:p>
    <w:p w14:paraId="44700016">
      <w:pPr>
        <w:bidi w:val="0"/>
        <w:rPr>
          <w:rFonts w:hint="default" w:ascii="Times New Roman" w:hAnsi="Times New Roman" w:cs="Times New Roman"/>
        </w:rPr>
      </w:pPr>
      <w:r>
        <w:rPr>
          <w:rFonts w:hint="default" w:ascii="Times New Roman" w:hAnsi="Times New Roman" w:cs="Times New Roman"/>
        </w:rPr>
        <w:t>Trả lời: Cô lập mạng, ép dùng resolver tin cậy, bật DNSSEC khi phù hợp, giữ DNS COOKIE/ngẫu nhiên hóa cổng và ID, theo dõi log/cảnh báo, cập nhật BIND9 và hạn chế promiscuous mode.</w:t>
      </w:r>
    </w:p>
    <w:p w14:paraId="608B50D7">
      <w:pPr>
        <w:bidi w:val="0"/>
        <w:rPr>
          <w:rFonts w:hint="default" w:ascii="Times New Roman" w:hAnsi="Times New Roman" w:cs="Times New Roman"/>
        </w:rPr>
      </w:pPr>
    </w:p>
    <w:sectPr>
      <w:footerReference r:id="rId6" w:type="default"/>
      <w:pgSz w:w="12240" w:h="15840"/>
      <w:pgMar w:top="1106" w:right="1134" w:bottom="1020" w:left="1191" w:header="442" w:footer="44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ClearPixel"/>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ClearPixel">
    <w:panose1 w:val="02000609000000000000"/>
    <w:charset w:val="80"/>
    <w:family w:val="auto"/>
    <w:pitch w:val="default"/>
    <w:sig w:usb0="A00002BF" w:usb1="68C7FCFB" w:usb2="00000000" w:usb3="00000000" w:csb0="4002000F" w:csb1="D2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1F2DA7">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3627C1">
    <w:pPr>
      <w:pStyle w:val="19"/>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E1BB70"/>
    <w:multiLevelType w:val="singleLevel"/>
    <w:tmpl w:val="DCE1BB70"/>
    <w:lvl w:ilvl="0" w:tentative="0">
      <w:start w:val="7"/>
      <w:numFmt w:val="upperLetter"/>
      <w:suff w:val="space"/>
      <w:lvlText w:val="%1."/>
      <w:lvlJc w:val="left"/>
    </w:lvl>
  </w:abstractNum>
  <w:abstractNum w:abstractNumId="1">
    <w:nsid w:val="FEA4F3A3"/>
    <w:multiLevelType w:val="singleLevel"/>
    <w:tmpl w:val="FEA4F3A3"/>
    <w:lvl w:ilvl="0" w:tentative="0">
      <w:start w:val="1"/>
      <w:numFmt w:val="upperLetter"/>
      <w:suff w:val="space"/>
      <w:lvlText w:val="%1."/>
      <w:lvlJc w:val="left"/>
    </w:lvl>
  </w:abstractNum>
  <w:abstractNum w:abstractNumId="2">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7"/>
  </w:num>
  <w:num w:numId="2">
    <w:abstractNumId w:val="5"/>
  </w:num>
  <w:num w:numId="3">
    <w:abstractNumId w:val="4"/>
  </w:num>
  <w:num w:numId="4">
    <w:abstractNumId w:val="6"/>
  </w:num>
  <w:num w:numId="5">
    <w:abstractNumId w:val="3"/>
  </w:num>
  <w:num w:numId="6">
    <w:abstractNumId w:val="2"/>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1414BC6"/>
    <w:rsid w:val="7EB11A2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00" w:line="278" w:lineRule="auto"/>
    </w:pPr>
    <w:rPr>
      <w:rFonts w:ascii="Arial" w:hAnsi="Arial" w:eastAsiaTheme="minorEastAsia" w:cstheme="minorBidi"/>
      <w:color w:val="162F48"/>
      <w:sz w:val="21"/>
      <w:szCs w:val="22"/>
      <w:lang w:val="en-US" w:eastAsia="en-US" w:bidi="ar-SA"/>
    </w:rPr>
  </w:style>
  <w:style w:type="paragraph" w:styleId="2">
    <w:name w:val="heading 1"/>
    <w:basedOn w:val="1"/>
    <w:next w:val="1"/>
    <w:link w:val="138"/>
    <w:qFormat/>
    <w:uiPriority w:val="9"/>
    <w:pPr>
      <w:keepNext/>
      <w:keepLines/>
      <w:spacing w:before="240" w:after="100"/>
      <w:outlineLvl w:val="0"/>
    </w:pPr>
    <w:rPr>
      <w:rFonts w:asciiTheme="majorHAnsi" w:hAnsiTheme="majorHAnsi" w:eastAsiaTheme="majorEastAsia" w:cstheme="majorBidi"/>
      <w:b/>
      <w:bCs/>
      <w:color w:val="162F48"/>
      <w:sz w:val="30"/>
      <w:szCs w:val="28"/>
    </w:rPr>
  </w:style>
  <w:style w:type="paragraph" w:styleId="3">
    <w:name w:val="heading 2"/>
    <w:basedOn w:val="1"/>
    <w:next w:val="1"/>
    <w:link w:val="139"/>
    <w:unhideWhenUsed/>
    <w:qFormat/>
    <w:uiPriority w:val="9"/>
    <w:pPr>
      <w:keepNext/>
      <w:keepLines/>
      <w:spacing w:before="140" w:after="100"/>
      <w:outlineLvl w:val="1"/>
    </w:pPr>
    <w:rPr>
      <w:rFonts w:asciiTheme="majorHAnsi" w:hAnsiTheme="majorHAnsi" w:eastAsiaTheme="majorEastAsia" w:cstheme="majorBidi"/>
      <w:b/>
      <w:bCs/>
      <w:color w:val="0D6C7A"/>
      <w:sz w:val="23"/>
      <w:szCs w:val="26"/>
    </w:rPr>
  </w:style>
  <w:style w:type="paragraph" w:styleId="4">
    <w:name w:val="heading 3"/>
    <w:basedOn w:val="1"/>
    <w:next w:val="1"/>
    <w:link w:val="140"/>
    <w:unhideWhenUsed/>
    <w:qFormat/>
    <w:uiPriority w:val="9"/>
    <w:pPr>
      <w:keepNext/>
      <w:keepLines/>
      <w:spacing w:before="140" w:after="100"/>
      <w:outlineLvl w:val="2"/>
    </w:pPr>
    <w:rPr>
      <w:rFonts w:asciiTheme="majorHAnsi" w:hAnsiTheme="majorHAnsi" w:eastAsiaTheme="majorEastAsia" w:cstheme="majorBidi"/>
      <w:b/>
      <w:bCs/>
      <w:color w:val="162F48"/>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140" w:after="100" w:line="240" w:lineRule="auto"/>
      <w:contextualSpacing/>
    </w:pPr>
    <w:rPr>
      <w:rFonts w:asciiTheme="majorHAnsi" w:hAnsiTheme="majorHAnsi" w:eastAsiaTheme="majorEastAsia" w:cstheme="majorBidi"/>
      <w:b/>
      <w:color w:val="162F48"/>
      <w:spacing w:val="5"/>
      <w:kern w:val="28"/>
      <w:sz w:val="46"/>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Evidence caption"/>
    <w:basedOn w:val="1"/>
    <w:uiPriority w:val="0"/>
    <w:pPr>
      <w:keepNext/>
      <w:spacing w:before="60" w:after="120"/>
    </w:pPr>
    <w:rPr>
      <w:rFonts w:ascii="Arial" w:hAnsi="Arial"/>
      <w:i/>
      <w:color w:val="5B646E"/>
      <w:sz w:val="18"/>
    </w:rPr>
  </w:style>
  <w:style w:type="paragraph" w:customStyle="1" w:styleId="165">
    <w:name w:val="Code Lab"/>
    <w:basedOn w:val="1"/>
    <w:uiPriority w:val="0"/>
    <w:pPr>
      <w:spacing w:after="40"/>
      <w:ind w:left="198"/>
    </w:pPr>
    <w:rPr>
      <w:rFonts w:ascii="Consolas" w:hAnsi="Consolas"/>
      <w:color w:val="253942"/>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6" Type="http://schemas.openxmlformats.org/officeDocument/2006/relationships/fontTable" Target="fontTable.xml"/><Relationship Id="rId45" Type="http://schemas.openxmlformats.org/officeDocument/2006/relationships/customXml" Target="../customXml/item1.xml"/><Relationship Id="rId44" Type="http://schemas.openxmlformats.org/officeDocument/2006/relationships/numbering" Target="numbering.xml"/><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3912</Words>
  <Characters>17163</Characters>
  <Lines>0</Lines>
  <Paragraphs>0</Paragraphs>
  <TotalTime>51</TotalTime>
  <ScaleCrop>false</ScaleCrop>
  <LinksUpToDate>false</LinksUpToDate>
  <CharactersWithSpaces>20711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Người thực hiện LAB 8</dc:creator>
  <dc:description>generated by python-docx</dc:description>
  <cp:lastModifiedBy>Phát Nguyễn đức</cp:lastModifiedBy>
  <dcterms:modified xsi:type="dcterms:W3CDTF">2026-10-28T15:37:04Z</dcterms:modified>
  <dc:subject>VMware, pfSense, BIND9, Kali, DNS-LAB</dc:subject>
  <dc:title>LAB 8 – Local DNS Attack – Báo cáo khôi phục từ ảnh thật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eyJoZGlkIjoiZmJjNTdlZTQzZjg5ZTMzMmRhMDBhNTA1YzcyMWM4MDQiLCJ1c2VySWQiOiIxMzkxOTYyOTY0NjM5In0=</vt:lpwstr>
  </property>
  <property fmtid="{D5CDD505-2E9C-101B-9397-08002B2CF9AE}" pid="3" name="KSOProductBuildVer">
    <vt:lpwstr>1033-12.1.0.29162</vt:lpwstr>
  </property>
  <property fmtid="{D5CDD505-2E9C-101B-9397-08002B2CF9AE}" pid="4" name="ICV">
    <vt:lpwstr>0397D268847C484684DFADC689EE1EA7_12</vt:lpwstr>
  </property>
</Properties>
</file>