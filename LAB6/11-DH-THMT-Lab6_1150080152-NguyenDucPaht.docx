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35BD9">
      <w:pPr>
        <w:bidi w:val="0"/>
        <w:rPr>
          <w:rFonts w:hint="default"/>
        </w:rPr>
      </w:pPr>
      <w:r>
        <w:rPr>
          <w:rFonts w:hint="default"/>
        </w:rPr>
        <w:t>LAB6</w:t>
      </w:r>
    </w:p>
    <w:p w14:paraId="5DF94DA0">
      <w:pPr>
        <w:bidi w:val="0"/>
        <w:rPr>
          <w:rFonts w:hint="default"/>
          <w:lang w:val="en-US"/>
        </w:rPr>
      </w:pPr>
      <w:r>
        <w:rPr>
          <w:rFonts w:hint="default"/>
          <w:lang w:val="en-US"/>
        </w:rPr>
        <w:t>Nguyễn đức phát - 1150080152 - 11-ĐH-THMT</w:t>
      </w:r>
    </w:p>
    <w:p w14:paraId="28087E89">
      <w:pPr>
        <w:bidi w:val="0"/>
        <w:rPr>
          <w:rFonts w:hint="default"/>
          <w:lang w:val="en-US"/>
        </w:rPr>
      </w:pPr>
      <w:r>
        <w:rPr>
          <w:rFonts w:hint="default"/>
          <w:lang w:val="en-US"/>
        </w:rPr>
        <w:t>Link ytb lab6: https://youtu.be/TYI7i_Afpn0</w:t>
      </w:r>
    </w:p>
    <w:p w14:paraId="7165166D">
      <w:pPr>
        <w:bidi w:val="0"/>
        <w:rPr>
          <w:rFonts w:hint="default"/>
        </w:rPr>
      </w:pPr>
      <w:r>
        <w:rPr>
          <w:rFonts w:hint="default"/>
        </w:rPr>
        <w:t>1. Thiết lập mạng và máy trạm</w:t>
      </w:r>
    </w:p>
    <w:p w14:paraId="64CD9658">
      <w:pPr>
        <w:bidi w:val="0"/>
        <w:rPr>
          <w:rFonts w:hint="default"/>
        </w:rPr>
      </w:pPr>
      <w:r>
        <w:rPr>
          <w:rFonts w:hint="default"/>
        </w:rPr>
        <w:t>Hình 1. [Thiết lập] Client-A: cấu hình IPv4 10.6.0.21/24, gateway 10.6.0.1, DNS 10.6.0.10</w:t>
      </w:r>
      <w:r>
        <w:rPr>
          <w:rFonts w:hint="default"/>
        </w:rPr>
        <w:drawing>
          <wp:inline distT="0" distB="0" distL="114300" distR="114300">
            <wp:extent cx="6080760" cy="4870450"/>
            <wp:effectExtent l="0" t="0" r="152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80760" cy="4870773"/>
                    </a:xfrm>
                    <a:prstGeom prst="rect">
                      <a:avLst/>
                    </a:prstGeom>
                  </pic:spPr>
                </pic:pic>
              </a:graphicData>
            </a:graphic>
          </wp:inline>
        </w:drawing>
      </w:r>
    </w:p>
    <w:p w14:paraId="778776B3">
      <w:pPr>
        <w:bidi w:val="0"/>
        <w:rPr>
          <w:rFonts w:hint="default"/>
        </w:rPr>
      </w:pPr>
      <w:r>
        <w:rPr>
          <w:rFonts w:hint="default"/>
        </w:rPr>
        <w:t>Loại ảnh: Thiết lập</w:t>
      </w:r>
    </w:p>
    <w:p w14:paraId="719F1A0A">
      <w:pPr>
        <w:bidi w:val="0"/>
        <w:rPr>
          <w:rFonts w:hint="default"/>
        </w:rPr>
        <w:sectPr>
          <w:pgSz w:w="12240" w:h="15840"/>
          <w:pgMar w:top="936" w:right="1008" w:bottom="936" w:left="1008" w:header="720" w:footer="720" w:gutter="0"/>
          <w:cols w:space="720" w:num="1"/>
          <w:docGrid w:linePitch="360" w:charSpace="0"/>
        </w:sectPr>
      </w:pPr>
    </w:p>
    <w:p w14:paraId="0B644349">
      <w:pPr>
        <w:bidi w:val="0"/>
        <w:rPr>
          <w:rFonts w:hint="default"/>
        </w:rPr>
      </w:pPr>
      <w:r>
        <w:rPr>
          <w:rFonts w:hint="default"/>
        </w:rPr>
        <w:t xml:space="preserve">Hình 2. [Thiết lập] Client-B: cấu hình IPv4 10.6.0.22/24, gateway 10.6.0.1, DNS 10.6.0.10 </w:t>
      </w:r>
    </w:p>
    <w:p w14:paraId="43342224">
      <w:pPr>
        <w:bidi w:val="0"/>
        <w:rPr>
          <w:rFonts w:hint="default"/>
        </w:rPr>
      </w:pPr>
      <w:r>
        <w:rPr>
          <w:rFonts w:hint="default"/>
        </w:rPr>
        <w:drawing>
          <wp:inline distT="0" distB="0" distL="114300" distR="114300">
            <wp:extent cx="6080760" cy="6596380"/>
            <wp:effectExtent l="0" t="0" r="1524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080760" cy="6596898"/>
                    </a:xfrm>
                    <a:prstGeom prst="rect">
                      <a:avLst/>
                    </a:prstGeom>
                  </pic:spPr>
                </pic:pic>
              </a:graphicData>
            </a:graphic>
          </wp:inline>
        </w:drawing>
      </w:r>
    </w:p>
    <w:p w14:paraId="56756114">
      <w:pPr>
        <w:bidi w:val="0"/>
        <w:rPr>
          <w:rFonts w:hint="default"/>
        </w:rPr>
      </w:pPr>
      <w:r>
        <w:rPr>
          <w:rFonts w:hint="default"/>
        </w:rPr>
        <w:t>Loại ảnh: Thiết lập</w:t>
      </w:r>
    </w:p>
    <w:p w14:paraId="00543D28">
      <w:pPr>
        <w:bidi w:val="0"/>
        <w:rPr>
          <w:rFonts w:hint="default"/>
        </w:rPr>
      </w:pPr>
      <w:r>
        <w:rPr>
          <w:rFonts w:hint="default"/>
        </w:rPr>
        <w:br w:type="page"/>
      </w:r>
    </w:p>
    <w:p w14:paraId="46C0ACA9">
      <w:pPr>
        <w:bidi w:val="0"/>
        <w:rPr>
          <w:rFonts w:hint="default"/>
        </w:rPr>
      </w:pPr>
      <w:r>
        <w:rPr>
          <w:rFonts w:hint="default"/>
        </w:rPr>
        <w:t>Hình 3. [Thiết lập] pfSense: gán các interface WAN/LAN/OPT1/OPT2 cho bốn card mạng</w:t>
      </w:r>
      <w:r>
        <w:rPr>
          <w:rFonts w:hint="default"/>
        </w:rPr>
        <w:drawing>
          <wp:inline distT="0" distB="0" distL="114300" distR="114300">
            <wp:extent cx="6080760" cy="5264150"/>
            <wp:effectExtent l="0" t="0" r="1524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080760" cy="5264262"/>
                    </a:xfrm>
                    <a:prstGeom prst="rect">
                      <a:avLst/>
                    </a:prstGeom>
                  </pic:spPr>
                </pic:pic>
              </a:graphicData>
            </a:graphic>
          </wp:inline>
        </w:drawing>
      </w:r>
    </w:p>
    <w:p w14:paraId="5D72EAE6">
      <w:pPr>
        <w:bidi w:val="0"/>
        <w:rPr>
          <w:rFonts w:hint="default"/>
        </w:rPr>
      </w:pPr>
      <w:r>
        <w:rPr>
          <w:rFonts w:hint="default"/>
        </w:rPr>
        <w:t>Loại ảnh: Thiết lập</w:t>
      </w:r>
    </w:p>
    <w:p w14:paraId="768E162F">
      <w:pPr>
        <w:bidi w:val="0"/>
        <w:rPr>
          <w:rFonts w:hint="default"/>
        </w:rPr>
      </w:pPr>
      <w:r>
        <w:rPr>
          <w:rFonts w:hint="default"/>
        </w:rPr>
        <w:br w:type="page"/>
      </w:r>
    </w:p>
    <w:p w14:paraId="43D74923">
      <w:pPr>
        <w:bidi w:val="0"/>
        <w:rPr>
          <w:rFonts w:hint="default"/>
        </w:rPr>
      </w:pPr>
      <w:r>
        <w:rPr>
          <w:rFonts w:hint="default"/>
        </w:rPr>
        <w:t xml:space="preserve">Hình 4. [Kiểm thử] pfSense kiểm tra kết nối LAN tới DC01 10.6.0.10 thành công </w:t>
      </w:r>
      <w:r>
        <w:rPr>
          <w:rFonts w:hint="default"/>
        </w:rPr>
        <w:drawing>
          <wp:inline distT="0" distB="0" distL="114300" distR="114300">
            <wp:extent cx="6080760" cy="2787015"/>
            <wp:effectExtent l="0" t="0" r="1524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080760" cy="2787015"/>
                    </a:xfrm>
                    <a:prstGeom prst="rect">
                      <a:avLst/>
                    </a:prstGeom>
                  </pic:spPr>
                </pic:pic>
              </a:graphicData>
            </a:graphic>
          </wp:inline>
        </w:drawing>
      </w:r>
    </w:p>
    <w:p w14:paraId="707EAD2A">
      <w:pPr>
        <w:bidi w:val="0"/>
        <w:rPr>
          <w:rFonts w:hint="default"/>
        </w:rPr>
      </w:pPr>
      <w:r>
        <w:rPr>
          <w:rFonts w:hint="default"/>
        </w:rPr>
        <w:t>Loại ảnh: Kiểm thử</w:t>
      </w:r>
    </w:p>
    <w:p w14:paraId="21B746A7">
      <w:pPr>
        <w:bidi w:val="0"/>
        <w:rPr>
          <w:rFonts w:hint="default"/>
        </w:rPr>
      </w:pPr>
      <w:r>
        <w:rPr>
          <w:rFonts w:hint="default"/>
        </w:rPr>
        <w:br w:type="page"/>
      </w:r>
    </w:p>
    <w:p w14:paraId="6E203E69">
      <w:pPr>
        <w:bidi w:val="0"/>
        <w:rPr>
          <w:rFonts w:hint="default"/>
        </w:rPr>
      </w:pPr>
      <w:r>
        <w:rPr>
          <w:rFonts w:hint="default"/>
        </w:rPr>
        <w:t xml:space="preserve">Hình 5. [Thiết lập] Rule quản trị WebGUI từ máy thật 192.168.56.1 tới interface MGMT/OPT1 qua HTTPS 443 </w:t>
      </w:r>
    </w:p>
    <w:p w14:paraId="105C44B0">
      <w:pPr>
        <w:bidi w:val="0"/>
        <w:rPr>
          <w:rFonts w:hint="default"/>
        </w:rPr>
      </w:pPr>
      <w:r>
        <w:rPr>
          <w:rFonts w:hint="default"/>
        </w:rPr>
        <w:drawing>
          <wp:inline distT="0" distB="0" distL="114300" distR="114300">
            <wp:extent cx="6080760" cy="3337560"/>
            <wp:effectExtent l="0" t="0" r="1524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080760" cy="3337949"/>
                    </a:xfrm>
                    <a:prstGeom prst="rect">
                      <a:avLst/>
                    </a:prstGeom>
                  </pic:spPr>
                </pic:pic>
              </a:graphicData>
            </a:graphic>
          </wp:inline>
        </w:drawing>
      </w:r>
    </w:p>
    <w:p w14:paraId="00148D1B">
      <w:pPr>
        <w:bidi w:val="0"/>
        <w:rPr>
          <w:rFonts w:hint="default"/>
        </w:rPr>
      </w:pPr>
      <w:r>
        <w:rPr>
          <w:rFonts w:hint="default"/>
        </w:rPr>
        <w:t>Loại ảnh: Thiết lập</w:t>
      </w:r>
    </w:p>
    <w:p w14:paraId="1369CA88">
      <w:pPr>
        <w:bidi w:val="0"/>
        <w:rPr>
          <w:rFonts w:hint="default"/>
        </w:rPr>
      </w:pPr>
      <w:r>
        <w:rPr>
          <w:rFonts w:hint="default"/>
        </w:rPr>
        <w:br w:type="page"/>
      </w:r>
    </w:p>
    <w:p w14:paraId="3B6BD832">
      <w:pPr>
        <w:bidi w:val="0"/>
        <w:rPr>
          <w:rFonts w:hint="default"/>
        </w:rPr>
      </w:pPr>
      <w:r>
        <w:rPr>
          <w:rFonts w:hint="default"/>
        </w:rPr>
        <w:t xml:space="preserve">Hình 6. [Sản phẩm] pfSense WAN sau khi chuyển sang mạng NAT: ping 8.8.8.8 thành công </w:t>
      </w:r>
      <w:r>
        <w:rPr>
          <w:rFonts w:hint="default"/>
        </w:rPr>
        <w:drawing>
          <wp:inline distT="0" distB="0" distL="114300" distR="114300">
            <wp:extent cx="6080760" cy="5940425"/>
            <wp:effectExtent l="0" t="0" r="152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080760" cy="5940771"/>
                    </a:xfrm>
                    <a:prstGeom prst="rect">
                      <a:avLst/>
                    </a:prstGeom>
                  </pic:spPr>
                </pic:pic>
              </a:graphicData>
            </a:graphic>
          </wp:inline>
        </w:drawing>
      </w:r>
    </w:p>
    <w:p w14:paraId="5EDFC8DB">
      <w:pPr>
        <w:bidi w:val="0"/>
        <w:rPr>
          <w:rFonts w:hint="default"/>
        </w:rPr>
      </w:pPr>
      <w:r>
        <w:rPr>
          <w:rFonts w:hint="default"/>
        </w:rPr>
        <w:t>Loại ảnh: Sản phẩm</w:t>
      </w:r>
    </w:p>
    <w:p w14:paraId="2C9926EE">
      <w:pPr>
        <w:bidi w:val="0"/>
        <w:rPr>
          <w:rFonts w:hint="default"/>
        </w:rPr>
      </w:pPr>
      <w:r>
        <w:rPr>
          <w:rFonts w:hint="default"/>
        </w:rPr>
        <w:br w:type="page"/>
      </w:r>
    </w:p>
    <w:p w14:paraId="33C17816">
      <w:pPr>
        <w:bidi w:val="0"/>
        <w:rPr>
          <w:rFonts w:hint="default"/>
        </w:rPr>
      </w:pPr>
      <w:r>
        <w:rPr>
          <w:rFonts w:hint="default"/>
        </w:rPr>
        <w:t>2. Windows Server 2022 - AD DS và DNS</w:t>
      </w:r>
    </w:p>
    <w:p w14:paraId="2FA351A4">
      <w:pPr>
        <w:bidi w:val="0"/>
        <w:rPr>
          <w:rFonts w:hint="default"/>
        </w:rPr>
      </w:pPr>
      <w:r>
        <w:rPr>
          <w:rFonts w:hint="default"/>
        </w:rPr>
        <w:t xml:space="preserve">Hình 7. [Thiết lập] Add Roles and Features: bước cài đặt các thành phần phục vụ Active Directory </w:t>
      </w:r>
      <w:r>
        <w:rPr>
          <w:rFonts w:hint="default"/>
        </w:rPr>
        <w:drawing>
          <wp:inline distT="0" distB="0" distL="114300" distR="114300">
            <wp:extent cx="6080760" cy="5591810"/>
            <wp:effectExtent l="0" t="0" r="152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6080760" cy="5592127"/>
                    </a:xfrm>
                    <a:prstGeom prst="rect">
                      <a:avLst/>
                    </a:prstGeom>
                  </pic:spPr>
                </pic:pic>
              </a:graphicData>
            </a:graphic>
          </wp:inline>
        </w:drawing>
      </w:r>
    </w:p>
    <w:p w14:paraId="15C149BD">
      <w:pPr>
        <w:bidi w:val="0"/>
        <w:rPr>
          <w:rFonts w:hint="default"/>
        </w:rPr>
      </w:pPr>
      <w:r>
        <w:rPr>
          <w:rFonts w:hint="default"/>
        </w:rPr>
        <w:t>Loại ảnh: Thiết lập</w:t>
      </w:r>
    </w:p>
    <w:p w14:paraId="6F355856">
      <w:pPr>
        <w:bidi w:val="0"/>
        <w:rPr>
          <w:rFonts w:hint="default"/>
        </w:rPr>
      </w:pPr>
      <w:r>
        <w:rPr>
          <w:rFonts w:hint="default"/>
        </w:rPr>
        <w:br w:type="page"/>
      </w:r>
    </w:p>
    <w:p w14:paraId="19192578">
      <w:pPr>
        <w:bidi w:val="0"/>
        <w:rPr>
          <w:rFonts w:hint="default"/>
        </w:rPr>
      </w:pPr>
      <w:r>
        <w:rPr>
          <w:rFonts w:hint="default"/>
        </w:rPr>
        <w:t xml:space="preserve">Hình 8. [Thiết lập] Sau khi cài AD DS: chọn Promote this server to a domain controller </w:t>
      </w:r>
      <w:r>
        <w:rPr>
          <w:rFonts w:hint="default"/>
        </w:rPr>
        <w:drawing>
          <wp:inline distT="0" distB="0" distL="114300" distR="114300">
            <wp:extent cx="6080760" cy="4737735"/>
            <wp:effectExtent l="0" t="0" r="152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6080760" cy="4737949"/>
                    </a:xfrm>
                    <a:prstGeom prst="rect">
                      <a:avLst/>
                    </a:prstGeom>
                  </pic:spPr>
                </pic:pic>
              </a:graphicData>
            </a:graphic>
          </wp:inline>
        </w:drawing>
      </w:r>
    </w:p>
    <w:p w14:paraId="72858052">
      <w:pPr>
        <w:bidi w:val="0"/>
        <w:rPr>
          <w:rFonts w:hint="default"/>
        </w:rPr>
      </w:pPr>
      <w:r>
        <w:rPr>
          <w:rFonts w:hint="default"/>
        </w:rPr>
        <w:t>Loại ảnh: Thiết lập</w:t>
      </w:r>
    </w:p>
    <w:p w14:paraId="34B5129E">
      <w:pPr>
        <w:bidi w:val="0"/>
        <w:rPr>
          <w:rFonts w:hint="default"/>
        </w:rPr>
      </w:pPr>
      <w:r>
        <w:rPr>
          <w:rFonts w:hint="default"/>
        </w:rPr>
        <w:br w:type="page"/>
      </w:r>
    </w:p>
    <w:p w14:paraId="3D1BC7D3">
      <w:pPr>
        <w:bidi w:val="0"/>
        <w:rPr>
          <w:rFonts w:hint="default"/>
          <w:lang w:val="en-US"/>
        </w:rPr>
      </w:pPr>
      <w:r>
        <w:rPr>
          <w:rFonts w:hint="default"/>
        </w:rPr>
        <w:t>Hình 9. [Thiết lập] AD DS Configuration Wizard: DNS Options khi tạo forest lab6.tes</w:t>
      </w:r>
      <w:r>
        <w:rPr>
          <w:rFonts w:hint="default"/>
          <w:lang w:val="en-US"/>
        </w:rPr>
        <w:t>t</w:t>
      </w:r>
    </w:p>
    <w:p w14:paraId="4B8EDBEF">
      <w:pPr>
        <w:bidi w:val="0"/>
        <w:rPr>
          <w:rFonts w:hint="default"/>
        </w:rPr>
      </w:pPr>
      <w:r>
        <w:rPr>
          <w:rFonts w:hint="default"/>
        </w:rPr>
        <w:drawing>
          <wp:inline distT="0" distB="0" distL="114300" distR="114300">
            <wp:extent cx="6080760" cy="2364105"/>
            <wp:effectExtent l="0" t="0" r="15240" b="171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6080760" cy="2364290"/>
                    </a:xfrm>
                    <a:prstGeom prst="rect">
                      <a:avLst/>
                    </a:prstGeom>
                  </pic:spPr>
                </pic:pic>
              </a:graphicData>
            </a:graphic>
          </wp:inline>
        </w:drawing>
      </w:r>
    </w:p>
    <w:p w14:paraId="127F1D47">
      <w:pPr>
        <w:bidi w:val="0"/>
        <w:rPr>
          <w:rFonts w:hint="default"/>
        </w:rPr>
      </w:pPr>
      <w:r>
        <w:rPr>
          <w:rFonts w:hint="default"/>
        </w:rPr>
        <w:t>Loại ảnh: Thiết lập</w:t>
      </w:r>
    </w:p>
    <w:p w14:paraId="57B2A44D">
      <w:pPr>
        <w:bidi w:val="0"/>
        <w:rPr>
          <w:rFonts w:hint="default"/>
        </w:rPr>
      </w:pPr>
      <w:r>
        <w:rPr>
          <w:rFonts w:hint="default"/>
        </w:rPr>
        <w:br w:type="page"/>
      </w:r>
    </w:p>
    <w:p w14:paraId="7B39BD10">
      <w:pPr>
        <w:bidi w:val="0"/>
        <w:rPr>
          <w:rFonts w:hint="default"/>
        </w:rPr>
      </w:pPr>
      <w:r>
        <w:rPr>
          <w:rFonts w:hint="default"/>
        </w:rPr>
        <w:t xml:space="preserve">Hình 10. [Sản phẩm] Đăng nhập Windows Server bằng tài khoản LAB6\Administrator sau khi promote </w:t>
      </w:r>
      <w:r>
        <w:rPr>
          <w:rFonts w:hint="default"/>
        </w:rPr>
        <w:drawing>
          <wp:inline distT="0" distB="0" distL="114300" distR="114300">
            <wp:extent cx="6080760" cy="4445635"/>
            <wp:effectExtent l="0" t="0" r="15240"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6080760" cy="4446000"/>
                    </a:xfrm>
                    <a:prstGeom prst="rect">
                      <a:avLst/>
                    </a:prstGeom>
                  </pic:spPr>
                </pic:pic>
              </a:graphicData>
            </a:graphic>
          </wp:inline>
        </w:drawing>
      </w:r>
    </w:p>
    <w:p w14:paraId="2FC25FD6">
      <w:pPr>
        <w:bidi w:val="0"/>
        <w:rPr>
          <w:rFonts w:hint="default"/>
        </w:rPr>
      </w:pPr>
      <w:r>
        <w:rPr>
          <w:rFonts w:hint="default"/>
        </w:rPr>
        <w:t>Loại ảnh: Sản phẩm</w:t>
      </w:r>
    </w:p>
    <w:p w14:paraId="66F4E6F8">
      <w:pPr>
        <w:bidi w:val="0"/>
        <w:rPr>
          <w:rFonts w:hint="default"/>
        </w:rPr>
      </w:pPr>
      <w:r>
        <w:rPr>
          <w:rFonts w:hint="default"/>
        </w:rPr>
        <w:br w:type="page"/>
      </w:r>
    </w:p>
    <w:p w14:paraId="12A618B2">
      <w:pPr>
        <w:bidi w:val="0"/>
        <w:rPr>
          <w:rFonts w:hint="default"/>
        </w:rPr>
      </w:pPr>
      <w:r>
        <w:rPr>
          <w:rFonts w:hint="default"/>
        </w:rPr>
        <w:t xml:space="preserve">Hình 11. [Sản phẩm] Active Directory: OU lab6-users với hai tài khoản sv_a và sv_b </w:t>
      </w:r>
    </w:p>
    <w:p w14:paraId="6590CCBA">
      <w:pPr>
        <w:bidi w:val="0"/>
        <w:rPr>
          <w:rFonts w:hint="default"/>
        </w:rPr>
      </w:pPr>
      <w:r>
        <w:rPr>
          <w:rFonts w:hint="default"/>
        </w:rPr>
        <w:drawing>
          <wp:inline distT="0" distB="0" distL="114300" distR="114300">
            <wp:extent cx="6080760" cy="3547110"/>
            <wp:effectExtent l="0" t="0" r="15240" b="152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6080760" cy="3547110"/>
                    </a:xfrm>
                    <a:prstGeom prst="rect">
                      <a:avLst/>
                    </a:prstGeom>
                  </pic:spPr>
                </pic:pic>
              </a:graphicData>
            </a:graphic>
          </wp:inline>
        </w:drawing>
      </w:r>
    </w:p>
    <w:p w14:paraId="06EC5635">
      <w:pPr>
        <w:bidi w:val="0"/>
        <w:rPr>
          <w:rFonts w:hint="default"/>
        </w:rPr>
      </w:pPr>
      <w:r>
        <w:rPr>
          <w:rFonts w:hint="default"/>
        </w:rPr>
        <w:t>Loại ảnh: Sản phẩm</w:t>
      </w:r>
    </w:p>
    <w:p w14:paraId="531D0B05">
      <w:pPr>
        <w:bidi w:val="0"/>
        <w:rPr>
          <w:rFonts w:hint="default"/>
        </w:rPr>
      </w:pPr>
      <w:r>
        <w:rPr>
          <w:rFonts w:hint="default"/>
        </w:rPr>
        <w:br w:type="page"/>
      </w:r>
    </w:p>
    <w:p w14:paraId="0C4A6FB4">
      <w:pPr>
        <w:bidi w:val="0"/>
        <w:rPr>
          <w:rFonts w:hint="default"/>
        </w:rPr>
      </w:pPr>
      <w:r>
        <w:rPr>
          <w:rFonts w:ascii="Arial" w:hAnsi="Arial"/>
          <w:sz w:val="21"/>
        </w:rPr>
        <w:t>Hình 12. [Sản phẩm] Active Directory: tài khoản dịch vụ svc_pfsense_ldap dùng cho LDAP bind</w:t>
      </w:r>
    </w:p>
    <w:p w14:paraId="515D1141">
      <w:pPr>
        <w:bidi w:val="0"/>
        <w:rPr>
          <w:rFonts w:hint="default"/>
        </w:rPr>
      </w:pPr>
      <w:r>
        <w:rPr>
          <w:rFonts w:hint="default"/>
        </w:rPr>
        <w:drawing>
          <wp:inline distT="0" distB="0" distL="114300" distR="114300">
            <wp:extent cx="6080760" cy="2465070"/>
            <wp:effectExtent l="0" t="0" r="15240" b="1143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6080760" cy="2465674"/>
                    </a:xfrm>
                    <a:prstGeom prst="rect">
                      <a:avLst/>
                    </a:prstGeom>
                  </pic:spPr>
                </pic:pic>
              </a:graphicData>
            </a:graphic>
          </wp:inline>
        </w:drawing>
      </w:r>
    </w:p>
    <w:p w14:paraId="2A6C0F6D">
      <w:pPr>
        <w:bidi w:val="0"/>
        <w:rPr>
          <w:rFonts w:hint="default"/>
        </w:rPr>
      </w:pPr>
      <w:r>
        <w:rPr>
          <w:rFonts w:hint="default"/>
        </w:rPr>
        <w:t>Loại ảnh: Sản phẩm</w:t>
      </w:r>
    </w:p>
    <w:p w14:paraId="7366929B">
      <w:pPr>
        <w:bidi w:val="0"/>
        <w:rPr>
          <w:rFonts w:hint="default"/>
        </w:rPr>
      </w:pPr>
      <w:r>
        <w:rPr>
          <w:rFonts w:hint="default"/>
        </w:rPr>
        <w:br w:type="page"/>
      </w:r>
    </w:p>
    <w:p w14:paraId="54ACF59F">
      <w:pPr>
        <w:bidi w:val="0"/>
        <w:rPr>
          <w:rFonts w:hint="default"/>
        </w:rPr>
      </w:pPr>
      <w:r>
        <w:rPr>
          <w:rFonts w:ascii="Arial" w:hAnsi="Arial"/>
          <w:sz w:val="21"/>
        </w:rPr>
        <w:t>Hình 13. [Kiểm thử] Kiểm tra DNS nội bộ: lab6.test phân giải về 10.6.0.10</w:t>
      </w:r>
    </w:p>
    <w:p w14:paraId="222AFC54">
      <w:pPr>
        <w:bidi w:val="0"/>
        <w:rPr>
          <w:rFonts w:hint="default"/>
        </w:rPr>
      </w:pPr>
      <w:r>
        <w:rPr>
          <w:rFonts w:hint="default"/>
        </w:rPr>
        <w:drawing>
          <wp:inline distT="0" distB="0" distL="114300" distR="114300">
            <wp:extent cx="6080760" cy="2074545"/>
            <wp:effectExtent l="0" t="0" r="1524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6080760" cy="2075059"/>
                    </a:xfrm>
                    <a:prstGeom prst="rect">
                      <a:avLst/>
                    </a:prstGeom>
                  </pic:spPr>
                </pic:pic>
              </a:graphicData>
            </a:graphic>
          </wp:inline>
        </w:drawing>
      </w:r>
    </w:p>
    <w:p w14:paraId="48260951">
      <w:pPr>
        <w:bidi w:val="0"/>
        <w:rPr>
          <w:rFonts w:hint="default"/>
        </w:rPr>
      </w:pPr>
      <w:r>
        <w:rPr>
          <w:rFonts w:hint="default"/>
        </w:rPr>
        <w:t>Loại ảnh: Kiểm thử</w:t>
      </w:r>
    </w:p>
    <w:p w14:paraId="1C391B69">
      <w:pPr>
        <w:bidi w:val="0"/>
        <w:rPr>
          <w:rFonts w:hint="default"/>
        </w:rPr>
      </w:pPr>
      <w:r>
        <w:rPr>
          <w:rFonts w:hint="default"/>
        </w:rPr>
        <w:br w:type="page"/>
      </w:r>
    </w:p>
    <w:p w14:paraId="6FB8466F">
      <w:pPr>
        <w:bidi w:val="0"/>
        <w:rPr>
          <w:rFonts w:hint="default"/>
        </w:rPr>
      </w:pPr>
      <w:r>
        <w:rPr>
          <w:rFonts w:hint="default"/>
        </w:rPr>
        <w:t>3. Kết nối LDAP giữa pfSense và Active Directory</w:t>
      </w:r>
    </w:p>
    <w:p w14:paraId="33D0F4DE">
      <w:pPr>
        <w:bidi w:val="0"/>
        <w:rPr>
          <w:rFonts w:hint="default"/>
        </w:rPr>
      </w:pPr>
      <w:r>
        <w:rPr>
          <w:rFonts w:ascii="Arial" w:hAnsi="Arial"/>
          <w:sz w:val="21"/>
        </w:rPr>
        <w:t>Hình 14. [Kiểm thử] pfSense Test Port: kết nối TCP/389 tới DC01 10.6.0.10 thành công</w:t>
      </w:r>
    </w:p>
    <w:p w14:paraId="6BE0E134">
      <w:pPr>
        <w:bidi w:val="0"/>
        <w:rPr>
          <w:rFonts w:hint="default"/>
        </w:rPr>
      </w:pPr>
      <w:r>
        <w:rPr>
          <w:rFonts w:hint="default"/>
        </w:rPr>
        <w:drawing>
          <wp:inline distT="0" distB="0" distL="114300" distR="114300">
            <wp:extent cx="6080760" cy="5639435"/>
            <wp:effectExtent l="0" t="0" r="15240" b="184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6080760" cy="5639485"/>
                    </a:xfrm>
                    <a:prstGeom prst="rect">
                      <a:avLst/>
                    </a:prstGeom>
                  </pic:spPr>
                </pic:pic>
              </a:graphicData>
            </a:graphic>
          </wp:inline>
        </w:drawing>
      </w:r>
    </w:p>
    <w:p w14:paraId="622B09FE">
      <w:pPr>
        <w:bidi w:val="0"/>
        <w:rPr>
          <w:rFonts w:hint="default"/>
        </w:rPr>
      </w:pPr>
      <w:r>
        <w:rPr>
          <w:rFonts w:hint="default"/>
        </w:rPr>
        <w:t>Loại ảnh: Kiểm thử</w:t>
      </w:r>
    </w:p>
    <w:p w14:paraId="26070ADB">
      <w:pPr>
        <w:bidi w:val="0"/>
        <w:rPr>
          <w:rFonts w:hint="default"/>
        </w:rPr>
      </w:pPr>
      <w:r>
        <w:rPr>
          <w:rFonts w:hint="default"/>
        </w:rPr>
        <w:br w:type="page"/>
      </w:r>
    </w:p>
    <w:p w14:paraId="6CFBC6B1">
      <w:pPr>
        <w:bidi w:val="0"/>
        <w:rPr>
          <w:rFonts w:hint="default"/>
        </w:rPr>
      </w:pPr>
      <w:r>
        <w:rPr>
          <w:rFonts w:ascii="Arial" w:hAnsi="Arial"/>
          <w:sz w:val="21"/>
        </w:rPr>
        <w:t>Hình 15. [Thiết lập] LDAP Server Settings: LAB6-AD, 10.6.0.10:389, Base DN và Authentication Container</w:t>
      </w:r>
    </w:p>
    <w:p w14:paraId="3461477D">
      <w:pPr>
        <w:bidi w:val="0"/>
        <w:rPr>
          <w:rFonts w:hint="default"/>
        </w:rPr>
      </w:pPr>
      <w:r>
        <w:rPr>
          <w:rFonts w:hint="default"/>
        </w:rPr>
        <w:drawing>
          <wp:inline distT="0" distB="0" distL="114300" distR="114300">
            <wp:extent cx="6080760" cy="5698490"/>
            <wp:effectExtent l="0" t="0" r="15240" b="165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6080760" cy="5699038"/>
                    </a:xfrm>
                    <a:prstGeom prst="rect">
                      <a:avLst/>
                    </a:prstGeom>
                  </pic:spPr>
                </pic:pic>
              </a:graphicData>
            </a:graphic>
          </wp:inline>
        </w:drawing>
      </w:r>
    </w:p>
    <w:p w14:paraId="345D0BE5">
      <w:pPr>
        <w:bidi w:val="0"/>
        <w:rPr>
          <w:rFonts w:hint="default"/>
        </w:rPr>
      </w:pPr>
      <w:r>
        <w:rPr>
          <w:rFonts w:hint="default"/>
        </w:rPr>
        <w:t>Loại ảnh: Thiết lập</w:t>
      </w:r>
    </w:p>
    <w:p w14:paraId="227B8A42">
      <w:pPr>
        <w:bidi w:val="0"/>
        <w:rPr>
          <w:rFonts w:hint="default"/>
        </w:rPr>
      </w:pPr>
      <w:r>
        <w:rPr>
          <w:rFonts w:hint="default"/>
        </w:rPr>
        <w:br w:type="page"/>
      </w:r>
    </w:p>
    <w:p w14:paraId="28A7C314">
      <w:pPr>
        <w:bidi w:val="0"/>
        <w:rPr>
          <w:rFonts w:hint="default"/>
        </w:rPr>
      </w:pPr>
      <w:r>
        <w:rPr>
          <w:rFonts w:ascii="Arial" w:hAnsi="Arial"/>
          <w:sz w:val="21"/>
        </w:rPr>
        <w:t>Hình 16. [Thiết lập] LDAP Bind Credentials: svc_pfsense_ldap và các thuộc tính Microsoft AD</w:t>
      </w:r>
    </w:p>
    <w:p w14:paraId="3B3682F7">
      <w:pPr>
        <w:bidi w:val="0"/>
        <w:rPr>
          <w:rFonts w:hint="default"/>
        </w:rPr>
      </w:pPr>
      <w:r>
        <w:rPr>
          <w:rFonts w:hint="default"/>
        </w:rPr>
        <w:drawing>
          <wp:inline distT="0" distB="0" distL="114300" distR="114300">
            <wp:extent cx="6080760" cy="4272915"/>
            <wp:effectExtent l="0" t="0" r="15240"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6080760" cy="4272966"/>
                    </a:xfrm>
                    <a:prstGeom prst="rect">
                      <a:avLst/>
                    </a:prstGeom>
                  </pic:spPr>
                </pic:pic>
              </a:graphicData>
            </a:graphic>
          </wp:inline>
        </w:drawing>
      </w:r>
    </w:p>
    <w:p w14:paraId="5EA4C7C5">
      <w:pPr>
        <w:bidi w:val="0"/>
        <w:rPr>
          <w:rFonts w:hint="default"/>
        </w:rPr>
      </w:pPr>
      <w:r>
        <w:rPr>
          <w:rFonts w:hint="default"/>
        </w:rPr>
        <w:t>Loại ảnh: Thiết lập</w:t>
      </w:r>
    </w:p>
    <w:p w14:paraId="5A2236A0">
      <w:pPr>
        <w:bidi w:val="0"/>
        <w:rPr>
          <w:rFonts w:hint="default"/>
        </w:rPr>
      </w:pPr>
      <w:r>
        <w:rPr>
          <w:rFonts w:hint="default"/>
        </w:rPr>
        <w:br w:type="page"/>
      </w:r>
    </w:p>
    <w:p w14:paraId="19A64835">
      <w:pPr>
        <w:bidi w:val="0"/>
        <w:rPr>
          <w:rFonts w:hint="default"/>
        </w:rPr>
      </w:pPr>
      <w:r>
        <w:rPr>
          <w:rFonts w:ascii="Arial" w:hAnsi="Arial"/>
          <w:sz w:val="21"/>
        </w:rPr>
        <w:t>Hình 17. [Sản phẩm] Diagnostics Authentication: sv_a xác thực LDAP thành công</w:t>
      </w:r>
    </w:p>
    <w:p w14:paraId="16C053A3">
      <w:pPr>
        <w:bidi w:val="0"/>
        <w:rPr>
          <w:rFonts w:hint="default"/>
        </w:rPr>
      </w:pPr>
      <w:r>
        <w:rPr>
          <w:rFonts w:hint="default"/>
        </w:rPr>
        <w:drawing>
          <wp:inline distT="0" distB="0" distL="114300" distR="114300">
            <wp:extent cx="6080760" cy="5062855"/>
            <wp:effectExtent l="0" t="0" r="1524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6080760" cy="5062912"/>
                    </a:xfrm>
                    <a:prstGeom prst="rect">
                      <a:avLst/>
                    </a:prstGeom>
                  </pic:spPr>
                </pic:pic>
              </a:graphicData>
            </a:graphic>
          </wp:inline>
        </w:drawing>
      </w:r>
    </w:p>
    <w:p w14:paraId="019761D8">
      <w:pPr>
        <w:bidi w:val="0"/>
        <w:rPr>
          <w:rFonts w:hint="default"/>
        </w:rPr>
      </w:pPr>
      <w:r>
        <w:rPr>
          <w:rFonts w:hint="default"/>
        </w:rPr>
        <w:t>Loại ảnh: Sản phẩm</w:t>
      </w:r>
    </w:p>
    <w:p w14:paraId="6363BE1C">
      <w:pPr>
        <w:bidi w:val="0"/>
        <w:rPr>
          <w:rFonts w:hint="default"/>
        </w:rPr>
      </w:pPr>
      <w:r>
        <w:rPr>
          <w:rFonts w:hint="default"/>
        </w:rPr>
        <w:br w:type="page"/>
      </w:r>
    </w:p>
    <w:p w14:paraId="71E87474">
      <w:pPr>
        <w:bidi w:val="0"/>
        <w:rPr>
          <w:rFonts w:hint="default"/>
        </w:rPr>
      </w:pPr>
      <w:r>
        <w:rPr>
          <w:rFonts w:ascii="Arial" w:hAnsi="Arial"/>
          <w:sz w:val="21"/>
        </w:rPr>
        <w:t>Hình 18. [Sản phẩm] Diagnostics Authentication: sv_b xác thực LDAP thành công</w:t>
      </w:r>
    </w:p>
    <w:p w14:paraId="240E5F33">
      <w:pPr>
        <w:bidi w:val="0"/>
        <w:rPr>
          <w:rFonts w:hint="default"/>
        </w:rPr>
      </w:pPr>
      <w:r>
        <w:rPr>
          <w:rFonts w:hint="default"/>
        </w:rPr>
        <w:drawing>
          <wp:inline distT="0" distB="0" distL="114300" distR="114300">
            <wp:extent cx="6080760" cy="3741420"/>
            <wp:effectExtent l="0" t="0" r="15240"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6080760" cy="3742006"/>
                    </a:xfrm>
                    <a:prstGeom prst="rect">
                      <a:avLst/>
                    </a:prstGeom>
                  </pic:spPr>
                </pic:pic>
              </a:graphicData>
            </a:graphic>
          </wp:inline>
        </w:drawing>
      </w:r>
    </w:p>
    <w:p w14:paraId="7CDC0F43">
      <w:pPr>
        <w:bidi w:val="0"/>
        <w:rPr>
          <w:rFonts w:hint="default"/>
        </w:rPr>
      </w:pPr>
      <w:r>
        <w:rPr>
          <w:rFonts w:hint="default"/>
        </w:rPr>
        <w:t>Loại ảnh: Sản phẩm</w:t>
      </w:r>
    </w:p>
    <w:p w14:paraId="4CCB14CE">
      <w:pPr>
        <w:bidi w:val="0"/>
        <w:rPr>
          <w:rFonts w:hint="default"/>
        </w:rPr>
      </w:pPr>
      <w:r>
        <w:rPr>
          <w:rFonts w:hint="default"/>
        </w:rPr>
        <w:br w:type="page"/>
      </w:r>
    </w:p>
    <w:p w14:paraId="0DB191E5">
      <w:pPr>
        <w:bidi w:val="0"/>
        <w:rPr>
          <w:rFonts w:hint="default"/>
        </w:rPr>
      </w:pPr>
      <w:r>
        <w:rPr>
          <w:rFonts w:hint="default"/>
        </w:rPr>
        <w:t>4. Ubuntu DMZ-WEB và Nginx</w:t>
      </w:r>
    </w:p>
    <w:p w14:paraId="61B34CDE">
      <w:pPr>
        <w:bidi w:val="0"/>
        <w:rPr>
          <w:rFonts w:hint="default"/>
        </w:rPr>
      </w:pPr>
      <w:r>
        <w:rPr>
          <w:rFonts w:ascii="Arial" w:hAnsi="Arial"/>
          <w:sz w:val="21"/>
        </w:rPr>
        <w:t>Hình 19. [Thiết lập] Netplan Ubuntu: IP 172.16.6.10/.20/.30/.40, gateway 172.16.6.1 và DNS</w:t>
      </w:r>
    </w:p>
    <w:p w14:paraId="04EAAD23">
      <w:pPr>
        <w:bidi w:val="0"/>
        <w:rPr>
          <w:rFonts w:hint="default"/>
        </w:rPr>
      </w:pPr>
      <w:r>
        <w:rPr>
          <w:rFonts w:hint="default"/>
        </w:rPr>
        <w:drawing>
          <wp:inline distT="0" distB="0" distL="114300" distR="114300">
            <wp:extent cx="6080760" cy="4663440"/>
            <wp:effectExtent l="0" t="0" r="1524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6080760" cy="4663531"/>
                    </a:xfrm>
                    <a:prstGeom prst="rect">
                      <a:avLst/>
                    </a:prstGeom>
                  </pic:spPr>
                </pic:pic>
              </a:graphicData>
            </a:graphic>
          </wp:inline>
        </w:drawing>
      </w:r>
    </w:p>
    <w:p w14:paraId="46459BD5">
      <w:pPr>
        <w:bidi w:val="0"/>
        <w:rPr>
          <w:rFonts w:hint="default"/>
        </w:rPr>
      </w:pPr>
      <w:r>
        <w:rPr>
          <w:rFonts w:hint="default"/>
        </w:rPr>
        <w:t>Loại ảnh: Thiết lập</w:t>
      </w:r>
    </w:p>
    <w:p w14:paraId="0743746B">
      <w:pPr>
        <w:bidi w:val="0"/>
        <w:rPr>
          <w:rFonts w:hint="default"/>
        </w:rPr>
      </w:pPr>
      <w:r>
        <w:rPr>
          <w:rFonts w:hint="default"/>
        </w:rPr>
        <w:br w:type="page"/>
      </w:r>
    </w:p>
    <w:p w14:paraId="658E6C8B">
      <w:pPr>
        <w:bidi w:val="0"/>
        <w:rPr>
          <w:rFonts w:hint="default"/>
        </w:rPr>
      </w:pPr>
      <w:r>
        <w:rPr>
          <w:rFonts w:ascii="Arial" w:hAnsi="Arial"/>
          <w:sz w:val="21"/>
        </w:rPr>
        <w:t>Hình 20. [Kiểm thử] Ubuntu ping gateway DMZ 172.16.6.1 thành công</w:t>
      </w:r>
    </w:p>
    <w:p w14:paraId="06DED89C">
      <w:pPr>
        <w:bidi w:val="0"/>
        <w:rPr>
          <w:rFonts w:hint="default"/>
        </w:rPr>
      </w:pPr>
      <w:r>
        <w:rPr>
          <w:rFonts w:hint="default"/>
        </w:rPr>
        <w:drawing>
          <wp:inline distT="0" distB="0" distL="114300" distR="114300">
            <wp:extent cx="6080760" cy="2477135"/>
            <wp:effectExtent l="0" t="0" r="15240" b="184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6080760" cy="2477346"/>
                    </a:xfrm>
                    <a:prstGeom prst="rect">
                      <a:avLst/>
                    </a:prstGeom>
                  </pic:spPr>
                </pic:pic>
              </a:graphicData>
            </a:graphic>
          </wp:inline>
        </w:drawing>
      </w:r>
    </w:p>
    <w:p w14:paraId="3405A4C0">
      <w:pPr>
        <w:bidi w:val="0"/>
        <w:rPr>
          <w:rFonts w:hint="default"/>
        </w:rPr>
      </w:pPr>
      <w:r>
        <w:rPr>
          <w:rFonts w:hint="default"/>
        </w:rPr>
        <w:t>Loại ảnh: Kiểm thử</w:t>
      </w:r>
    </w:p>
    <w:p w14:paraId="3FDC2A22">
      <w:pPr>
        <w:bidi w:val="0"/>
        <w:rPr>
          <w:rFonts w:hint="default"/>
        </w:rPr>
      </w:pPr>
      <w:r>
        <w:rPr>
          <w:rFonts w:hint="default"/>
        </w:rPr>
        <w:br w:type="page"/>
      </w:r>
    </w:p>
    <w:p w14:paraId="02773AB9">
      <w:pPr>
        <w:bidi w:val="0"/>
        <w:rPr>
          <w:rFonts w:hint="default"/>
        </w:rPr>
      </w:pPr>
      <w:r>
        <w:rPr>
          <w:rFonts w:ascii="Arial" w:hAnsi="Arial"/>
          <w:sz w:val="21"/>
        </w:rPr>
        <w:t>Hình 21. [Kiểm thử] Ubuntu ping 8.8.8.8 thành công sau khi cấu hình WAN/NAT và rule DMZ</w:t>
      </w:r>
    </w:p>
    <w:p w14:paraId="3E33A4F8">
      <w:pPr>
        <w:bidi w:val="0"/>
        <w:rPr>
          <w:rFonts w:hint="default"/>
        </w:rPr>
      </w:pPr>
      <w:r>
        <w:rPr>
          <w:rFonts w:hint="default"/>
        </w:rPr>
        <w:drawing>
          <wp:inline distT="0" distB="0" distL="114300" distR="114300">
            <wp:extent cx="6080760" cy="2329815"/>
            <wp:effectExtent l="0" t="0" r="15240"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6080760" cy="2330106"/>
                    </a:xfrm>
                    <a:prstGeom prst="rect">
                      <a:avLst/>
                    </a:prstGeom>
                  </pic:spPr>
                </pic:pic>
              </a:graphicData>
            </a:graphic>
          </wp:inline>
        </w:drawing>
      </w:r>
    </w:p>
    <w:p w14:paraId="5095F66B">
      <w:pPr>
        <w:bidi w:val="0"/>
        <w:rPr>
          <w:rFonts w:hint="default"/>
        </w:rPr>
      </w:pPr>
      <w:r>
        <w:rPr>
          <w:rFonts w:hint="default"/>
        </w:rPr>
        <w:t>Loại ảnh: Kiểm thử</w:t>
      </w:r>
    </w:p>
    <w:p w14:paraId="65D54748">
      <w:pPr>
        <w:bidi w:val="0"/>
        <w:rPr>
          <w:rFonts w:hint="default"/>
        </w:rPr>
      </w:pPr>
      <w:r>
        <w:rPr>
          <w:rFonts w:hint="default"/>
        </w:rPr>
        <w:br w:type="page"/>
      </w:r>
    </w:p>
    <w:p w14:paraId="030B3999">
      <w:pPr>
        <w:bidi w:val="0"/>
        <w:rPr>
          <w:rFonts w:hint="default"/>
        </w:rPr>
      </w:pPr>
      <w:r>
        <w:rPr>
          <w:rFonts w:ascii="Arial" w:hAnsi="Arial"/>
          <w:sz w:val="21"/>
        </w:rPr>
        <w:t>Hình 22. [Sản phẩm] Nginx được cài đặt và service hoạt động</w:t>
      </w:r>
    </w:p>
    <w:p w14:paraId="7125998B">
      <w:pPr>
        <w:bidi w:val="0"/>
        <w:rPr>
          <w:rFonts w:hint="default"/>
        </w:rPr>
      </w:pPr>
      <w:r>
        <w:rPr>
          <w:rFonts w:hint="default"/>
        </w:rPr>
        <w:drawing>
          <wp:inline distT="0" distB="0" distL="114300" distR="114300">
            <wp:extent cx="6080760" cy="4716780"/>
            <wp:effectExtent l="0" t="0" r="152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6080760" cy="4717262"/>
                    </a:xfrm>
                    <a:prstGeom prst="rect">
                      <a:avLst/>
                    </a:prstGeom>
                  </pic:spPr>
                </pic:pic>
              </a:graphicData>
            </a:graphic>
          </wp:inline>
        </w:drawing>
      </w:r>
    </w:p>
    <w:p w14:paraId="0727A94F">
      <w:pPr>
        <w:bidi w:val="0"/>
        <w:rPr>
          <w:rFonts w:hint="default"/>
        </w:rPr>
      </w:pPr>
      <w:r>
        <w:rPr>
          <w:rFonts w:hint="default"/>
        </w:rPr>
        <w:t>Loại ảnh: Sản phẩm</w:t>
      </w:r>
    </w:p>
    <w:p w14:paraId="3F5E9121">
      <w:pPr>
        <w:bidi w:val="0"/>
        <w:rPr>
          <w:rFonts w:hint="default"/>
        </w:rPr>
      </w:pPr>
      <w:r>
        <w:rPr>
          <w:rFonts w:hint="default"/>
        </w:rPr>
        <w:br w:type="page"/>
      </w:r>
    </w:p>
    <w:p w14:paraId="28472BDB">
      <w:pPr>
        <w:bidi w:val="0"/>
        <w:rPr>
          <w:rFonts w:hint="default"/>
        </w:rPr>
      </w:pPr>
      <w:r>
        <w:rPr>
          <w:rFonts w:ascii="Arial" w:hAnsi="Arial"/>
          <w:sz w:val="21"/>
        </w:rPr>
        <w:t>Hình 23. [Kiểm thử] Kiểm tra HTTP bằng curl trên các IP mô phỏng của DMZ-WEB - phần 1</w:t>
      </w:r>
    </w:p>
    <w:p w14:paraId="0D793598">
      <w:pPr>
        <w:bidi w:val="0"/>
        <w:rPr>
          <w:rFonts w:hint="default"/>
        </w:rPr>
      </w:pPr>
      <w:r>
        <w:rPr>
          <w:rFonts w:hint="default"/>
        </w:rPr>
        <w:drawing>
          <wp:inline distT="0" distB="0" distL="114300" distR="114300">
            <wp:extent cx="5588635" cy="6995160"/>
            <wp:effectExtent l="0" t="0" r="12065" b="152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589184" cy="6995160"/>
                    </a:xfrm>
                    <a:prstGeom prst="rect">
                      <a:avLst/>
                    </a:prstGeom>
                  </pic:spPr>
                </pic:pic>
              </a:graphicData>
            </a:graphic>
          </wp:inline>
        </w:drawing>
      </w:r>
    </w:p>
    <w:p w14:paraId="49F5EA3F">
      <w:pPr>
        <w:bidi w:val="0"/>
        <w:rPr>
          <w:rFonts w:hint="default"/>
        </w:rPr>
      </w:pPr>
      <w:r>
        <w:rPr>
          <w:rFonts w:hint="default"/>
        </w:rPr>
        <w:t>Loại ảnh: Kiểm thử</w:t>
      </w:r>
    </w:p>
    <w:p w14:paraId="4AF2D836">
      <w:pPr>
        <w:bidi w:val="0"/>
        <w:rPr>
          <w:rFonts w:hint="default"/>
        </w:rPr>
      </w:pPr>
      <w:r>
        <w:rPr>
          <w:rFonts w:hint="default"/>
        </w:rPr>
        <w:br w:type="page"/>
      </w:r>
    </w:p>
    <w:p w14:paraId="000A2774">
      <w:pPr>
        <w:bidi w:val="0"/>
        <w:rPr>
          <w:rFonts w:hint="default"/>
        </w:rPr>
      </w:pPr>
      <w:r>
        <w:rPr>
          <w:rFonts w:ascii="Arial" w:hAnsi="Arial"/>
          <w:sz w:val="21"/>
        </w:rPr>
        <w:t>Hình 24. [Kiểm thử] Kiểm tra HTTP bằng curl trên các IP mô phỏng của DMZ-WEB - phần 2</w:t>
      </w:r>
    </w:p>
    <w:p w14:paraId="46B7BCC6">
      <w:pPr>
        <w:bidi w:val="0"/>
        <w:rPr>
          <w:rFonts w:hint="default"/>
        </w:rPr>
      </w:pPr>
      <w:r>
        <w:rPr>
          <w:rFonts w:hint="default"/>
        </w:rPr>
        <w:drawing>
          <wp:inline distT="0" distB="0" distL="114300" distR="114300">
            <wp:extent cx="5743575" cy="6995160"/>
            <wp:effectExtent l="0" t="0" r="9525" b="152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743851" cy="6995160"/>
                    </a:xfrm>
                    <a:prstGeom prst="rect">
                      <a:avLst/>
                    </a:prstGeom>
                  </pic:spPr>
                </pic:pic>
              </a:graphicData>
            </a:graphic>
          </wp:inline>
        </w:drawing>
      </w:r>
    </w:p>
    <w:p w14:paraId="1D9147A5">
      <w:pPr>
        <w:bidi w:val="0"/>
        <w:rPr>
          <w:rFonts w:hint="default"/>
        </w:rPr>
      </w:pPr>
      <w:r>
        <w:rPr>
          <w:rFonts w:hint="default"/>
        </w:rPr>
        <w:t>Loại ảnh: Kiểm thử</w:t>
      </w:r>
    </w:p>
    <w:p w14:paraId="32C63B67">
      <w:pPr>
        <w:bidi w:val="0"/>
        <w:rPr>
          <w:rFonts w:hint="default"/>
        </w:rPr>
      </w:pPr>
      <w:r>
        <w:rPr>
          <w:rFonts w:hint="default"/>
        </w:rPr>
        <w:br w:type="page"/>
      </w:r>
    </w:p>
    <w:p w14:paraId="652D680E">
      <w:pPr>
        <w:bidi w:val="0"/>
        <w:rPr>
          <w:rFonts w:hint="default"/>
        </w:rPr>
      </w:pPr>
      <w:r>
        <w:rPr>
          <w:rFonts w:hint="default"/>
        </w:rPr>
        <w:t>5. Captive Portal dùng LDAP</w:t>
      </w:r>
    </w:p>
    <w:p w14:paraId="439722B5">
      <w:pPr>
        <w:bidi w:val="0"/>
        <w:rPr>
          <w:rFonts w:hint="default"/>
        </w:rPr>
      </w:pPr>
      <w:r>
        <w:rPr>
          <w:rFonts w:ascii="Arial" w:hAnsi="Arial"/>
          <w:sz w:val="21"/>
        </w:rPr>
        <w:t>Hình 25. [Thiết lập] Captive Portal LAB6_USERS: bật portal và chọn interface LAN</w:t>
      </w:r>
    </w:p>
    <w:p w14:paraId="2254D26A">
      <w:pPr>
        <w:bidi w:val="0"/>
        <w:rPr>
          <w:rFonts w:hint="default"/>
        </w:rPr>
      </w:pPr>
      <w:r>
        <w:rPr>
          <w:rFonts w:hint="default"/>
        </w:rPr>
        <w:drawing>
          <wp:inline distT="0" distB="0" distL="114300" distR="114300">
            <wp:extent cx="6080760" cy="4330065"/>
            <wp:effectExtent l="0" t="0" r="15240"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6080760" cy="4330558"/>
                    </a:xfrm>
                    <a:prstGeom prst="rect">
                      <a:avLst/>
                    </a:prstGeom>
                  </pic:spPr>
                </pic:pic>
              </a:graphicData>
            </a:graphic>
          </wp:inline>
        </w:drawing>
      </w:r>
    </w:p>
    <w:p w14:paraId="7356A9C3">
      <w:pPr>
        <w:bidi w:val="0"/>
        <w:rPr>
          <w:rFonts w:hint="default"/>
        </w:rPr>
      </w:pPr>
      <w:r>
        <w:rPr>
          <w:rFonts w:hint="default"/>
        </w:rPr>
        <w:t>Loại ảnh: Thiết lập</w:t>
      </w:r>
    </w:p>
    <w:p w14:paraId="3D86D1C0">
      <w:pPr>
        <w:bidi w:val="0"/>
        <w:rPr>
          <w:rFonts w:hint="default"/>
        </w:rPr>
      </w:pPr>
      <w:r>
        <w:rPr>
          <w:rFonts w:hint="default"/>
        </w:rPr>
        <w:br w:type="page"/>
      </w:r>
    </w:p>
    <w:p w14:paraId="2D34710F">
      <w:pPr>
        <w:bidi w:val="0"/>
        <w:rPr>
          <w:rFonts w:hint="default"/>
        </w:rPr>
      </w:pPr>
      <w:r>
        <w:rPr>
          <w:rFonts w:ascii="Arial" w:hAnsi="Arial"/>
          <w:sz w:val="21"/>
        </w:rPr>
        <w:t>Hình 26. [Thiết lập] Captive Portal: Authentication backend sử dụng LAB6-AD</w:t>
      </w:r>
    </w:p>
    <w:p w14:paraId="4323F08D">
      <w:pPr>
        <w:bidi w:val="0"/>
        <w:rPr>
          <w:rFonts w:hint="default"/>
        </w:rPr>
      </w:pPr>
      <w:r>
        <w:rPr>
          <w:rFonts w:hint="default"/>
        </w:rPr>
        <w:drawing>
          <wp:inline distT="0" distB="0" distL="114300" distR="114300">
            <wp:extent cx="6080760" cy="3909695"/>
            <wp:effectExtent l="0" t="0" r="15240" b="146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6080760" cy="3910172"/>
                    </a:xfrm>
                    <a:prstGeom prst="rect">
                      <a:avLst/>
                    </a:prstGeom>
                  </pic:spPr>
                </pic:pic>
              </a:graphicData>
            </a:graphic>
          </wp:inline>
        </w:drawing>
      </w:r>
    </w:p>
    <w:p w14:paraId="160DDA33">
      <w:pPr>
        <w:bidi w:val="0"/>
        <w:rPr>
          <w:rFonts w:hint="default"/>
        </w:rPr>
      </w:pPr>
      <w:r>
        <w:rPr>
          <w:rFonts w:hint="default"/>
        </w:rPr>
        <w:t>Loại ảnh: Thiết lập</w:t>
      </w:r>
    </w:p>
    <w:p w14:paraId="24151E15">
      <w:pPr>
        <w:bidi w:val="0"/>
        <w:rPr>
          <w:rFonts w:hint="default"/>
        </w:rPr>
      </w:pPr>
      <w:r>
        <w:rPr>
          <w:rFonts w:hint="default"/>
        </w:rPr>
        <w:br w:type="page"/>
      </w:r>
    </w:p>
    <w:p w14:paraId="4FBBC8A3">
      <w:pPr>
        <w:bidi w:val="0"/>
        <w:rPr>
          <w:rFonts w:hint="default"/>
        </w:rPr>
      </w:pPr>
      <w:r>
        <w:rPr>
          <w:rFonts w:ascii="Arial" w:hAnsi="Arial"/>
          <w:sz w:val="21"/>
        </w:rPr>
        <w:t>Hình 27. [Kiểm thử] Trang đăng nhập Captive Portal trên Client</w:t>
      </w:r>
    </w:p>
    <w:p w14:paraId="50D897AC">
      <w:pPr>
        <w:bidi w:val="0"/>
        <w:rPr>
          <w:rFonts w:hint="default"/>
        </w:rPr>
      </w:pPr>
      <w:r>
        <w:rPr>
          <w:rFonts w:hint="default"/>
        </w:rPr>
        <w:drawing>
          <wp:inline distT="0" distB="0" distL="114300" distR="114300">
            <wp:extent cx="6080760" cy="4950460"/>
            <wp:effectExtent l="0" t="0" r="1524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3"/>
                    <a:stretch>
                      <a:fillRect/>
                    </a:stretch>
                  </pic:blipFill>
                  <pic:spPr>
                    <a:xfrm>
                      <a:off x="0" y="0"/>
                      <a:ext cx="6080760" cy="4950609"/>
                    </a:xfrm>
                    <a:prstGeom prst="rect">
                      <a:avLst/>
                    </a:prstGeom>
                  </pic:spPr>
                </pic:pic>
              </a:graphicData>
            </a:graphic>
          </wp:inline>
        </w:drawing>
      </w:r>
    </w:p>
    <w:p w14:paraId="7393B561">
      <w:pPr>
        <w:bidi w:val="0"/>
        <w:rPr>
          <w:rFonts w:hint="default"/>
        </w:rPr>
      </w:pPr>
      <w:r>
        <w:rPr>
          <w:rFonts w:hint="default"/>
        </w:rPr>
        <w:t>Loại ảnh: Kiểm thử</w:t>
      </w:r>
    </w:p>
    <w:p w14:paraId="368F5A3C">
      <w:pPr>
        <w:bidi w:val="0"/>
        <w:rPr>
          <w:rFonts w:hint="default"/>
        </w:rPr>
      </w:pPr>
      <w:r>
        <w:rPr>
          <w:rFonts w:hint="default"/>
        </w:rPr>
        <w:br w:type="page"/>
      </w:r>
    </w:p>
    <w:p w14:paraId="5CA1BE76">
      <w:pPr>
        <w:bidi w:val="0"/>
        <w:rPr>
          <w:rFonts w:hint="default"/>
        </w:rPr>
      </w:pPr>
      <w:r>
        <w:rPr>
          <w:rFonts w:ascii="Arial" w:hAnsi="Arial"/>
          <w:sz w:val="21"/>
        </w:rPr>
        <w:t>Hình 28. [Sản phẩm] Sau đăng nhập: portal session is connected</w:t>
      </w:r>
    </w:p>
    <w:p w14:paraId="21DA0CD1">
      <w:pPr>
        <w:bidi w:val="0"/>
        <w:rPr>
          <w:rFonts w:hint="default"/>
        </w:rPr>
      </w:pPr>
      <w:r>
        <w:rPr>
          <w:rFonts w:hint="default"/>
        </w:rPr>
        <w:drawing>
          <wp:inline distT="0" distB="0" distL="114300" distR="114300">
            <wp:extent cx="6080760" cy="4182110"/>
            <wp:effectExtent l="0" t="0" r="1524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4"/>
                    <a:stretch>
                      <a:fillRect/>
                    </a:stretch>
                  </pic:blipFill>
                  <pic:spPr>
                    <a:xfrm>
                      <a:off x="0" y="0"/>
                      <a:ext cx="6080760" cy="4182376"/>
                    </a:xfrm>
                    <a:prstGeom prst="rect">
                      <a:avLst/>
                    </a:prstGeom>
                  </pic:spPr>
                </pic:pic>
              </a:graphicData>
            </a:graphic>
          </wp:inline>
        </w:drawing>
      </w:r>
    </w:p>
    <w:p w14:paraId="7ADBFC37">
      <w:pPr>
        <w:bidi w:val="0"/>
        <w:rPr>
          <w:rFonts w:hint="default"/>
        </w:rPr>
      </w:pPr>
      <w:r>
        <w:rPr>
          <w:rFonts w:hint="default"/>
        </w:rPr>
        <w:t>Loại ảnh: Sản phẩm</w:t>
      </w:r>
    </w:p>
    <w:p w14:paraId="4BA430A6">
      <w:pPr>
        <w:bidi w:val="0"/>
        <w:rPr>
          <w:rFonts w:hint="default"/>
        </w:rPr>
      </w:pPr>
      <w:r>
        <w:rPr>
          <w:rFonts w:hint="default"/>
        </w:rPr>
        <w:br w:type="page"/>
      </w:r>
    </w:p>
    <w:p w14:paraId="31F742CD">
      <w:pPr>
        <w:bidi w:val="0"/>
        <w:rPr>
          <w:rFonts w:hint="default"/>
        </w:rPr>
      </w:pPr>
      <w:r>
        <w:rPr>
          <w:rFonts w:ascii="Arial" w:hAnsi="Arial"/>
          <w:sz w:val="21"/>
        </w:rPr>
        <w:t>Hình 29. [Sản phẩm] Sau xác thực Captive Portal: truy cập GENERAL_SITE 172.16.6.10 thấy trang Nginx</w:t>
      </w:r>
    </w:p>
    <w:p w14:paraId="06800E19">
      <w:pPr>
        <w:bidi w:val="0"/>
        <w:rPr>
          <w:rFonts w:hint="default"/>
        </w:rPr>
      </w:pPr>
      <w:r>
        <w:rPr>
          <w:rFonts w:hint="default"/>
        </w:rPr>
        <w:drawing>
          <wp:inline distT="0" distB="0" distL="114300" distR="114300">
            <wp:extent cx="6080760" cy="3114040"/>
            <wp:effectExtent l="0" t="0" r="15240" b="101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6080760" cy="3114345"/>
                    </a:xfrm>
                    <a:prstGeom prst="rect">
                      <a:avLst/>
                    </a:prstGeom>
                  </pic:spPr>
                </pic:pic>
              </a:graphicData>
            </a:graphic>
          </wp:inline>
        </w:drawing>
      </w:r>
    </w:p>
    <w:p w14:paraId="704D6DE6">
      <w:pPr>
        <w:bidi w:val="0"/>
        <w:rPr>
          <w:rFonts w:hint="default"/>
        </w:rPr>
      </w:pPr>
      <w:r>
        <w:rPr>
          <w:rFonts w:hint="default"/>
        </w:rPr>
        <w:t>Loại ảnh: Sản phẩm</w:t>
      </w:r>
    </w:p>
    <w:p w14:paraId="049A8A32">
      <w:pPr>
        <w:bidi w:val="0"/>
        <w:rPr>
          <w:rFonts w:hint="default"/>
        </w:rPr>
      </w:pPr>
      <w:r>
        <w:rPr>
          <w:rFonts w:hint="default"/>
        </w:rPr>
        <w:br w:type="page"/>
      </w:r>
    </w:p>
    <w:p w14:paraId="738A190F">
      <w:pPr>
        <w:bidi w:val="0"/>
        <w:rPr>
          <w:rFonts w:hint="default"/>
        </w:rPr>
      </w:pPr>
      <w:r>
        <w:rPr>
          <w:rFonts w:hint="default"/>
        </w:rPr>
        <w:t>6. Alias dùng cho các tình huống</w:t>
      </w:r>
    </w:p>
    <w:p w14:paraId="0DB5851E">
      <w:pPr>
        <w:bidi w:val="0"/>
        <w:rPr>
          <w:rFonts w:hint="default"/>
        </w:rPr>
      </w:pPr>
      <w:r>
        <w:rPr>
          <w:rFonts w:hint="default"/>
        </w:rPr>
        <w:t>Không dùng ảnh alias trong file gốc vì ảnh đó được chụp trước khi sửa WEB_PORTS. Bảng dưới là cấu hình cuối cần dùng: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6255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shd w:val="clear" w:color="auto" w:fill="D9EAF7"/>
          </w:tcPr>
          <w:p w14:paraId="239A38F1">
            <w:pPr>
              <w:bidi w:val="0"/>
              <w:rPr>
                <w:rFonts w:hint="default"/>
              </w:rPr>
            </w:pPr>
            <w:r>
              <w:rPr>
                <w:rFonts w:hint="default"/>
              </w:rPr>
              <w:t>Alias</w:t>
            </w:r>
          </w:p>
        </w:tc>
        <w:tc>
          <w:tcPr>
            <w:tcW w:w="3408" w:type="dxa"/>
            <w:shd w:val="clear" w:color="auto" w:fill="D9EAF7"/>
          </w:tcPr>
          <w:p w14:paraId="66D69A79">
            <w:pPr>
              <w:bidi w:val="0"/>
              <w:rPr>
                <w:rFonts w:hint="default"/>
              </w:rPr>
            </w:pPr>
            <w:r>
              <w:rPr>
                <w:rFonts w:hint="default"/>
              </w:rPr>
              <w:t>Loại</w:t>
            </w:r>
          </w:p>
        </w:tc>
        <w:tc>
          <w:tcPr>
            <w:tcW w:w="3408" w:type="dxa"/>
            <w:shd w:val="clear" w:color="auto" w:fill="D9EAF7"/>
          </w:tcPr>
          <w:p w14:paraId="5BD9710B">
            <w:pPr>
              <w:bidi w:val="0"/>
              <w:rPr>
                <w:rFonts w:hint="default"/>
              </w:rPr>
            </w:pPr>
            <w:r>
              <w:rPr>
                <w:rFonts w:hint="default"/>
              </w:rPr>
              <w:t>Giá trị</w:t>
            </w:r>
          </w:p>
        </w:tc>
      </w:tr>
      <w:tr w14:paraId="10619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003B7693">
            <w:pPr>
              <w:bidi w:val="0"/>
              <w:rPr>
                <w:rFonts w:hint="default"/>
              </w:rPr>
            </w:pPr>
            <w:r>
              <w:rPr>
                <w:rFonts w:hint="default"/>
              </w:rPr>
              <w:t>CLIENT_A</w:t>
            </w:r>
          </w:p>
        </w:tc>
        <w:tc>
          <w:tcPr>
            <w:tcW w:w="3408" w:type="dxa"/>
          </w:tcPr>
          <w:p w14:paraId="475650AA">
            <w:pPr>
              <w:bidi w:val="0"/>
              <w:rPr>
                <w:rFonts w:hint="default"/>
              </w:rPr>
            </w:pPr>
            <w:r>
              <w:rPr>
                <w:rFonts w:hint="default"/>
              </w:rPr>
              <w:t>Host(s)</w:t>
            </w:r>
          </w:p>
        </w:tc>
        <w:tc>
          <w:tcPr>
            <w:tcW w:w="3408" w:type="dxa"/>
          </w:tcPr>
          <w:p w14:paraId="0A035393">
            <w:pPr>
              <w:bidi w:val="0"/>
              <w:rPr>
                <w:rFonts w:hint="default"/>
              </w:rPr>
            </w:pPr>
            <w:r>
              <w:rPr>
                <w:rFonts w:hint="default"/>
              </w:rPr>
              <w:t>10.6.0.21</w:t>
            </w:r>
          </w:p>
        </w:tc>
      </w:tr>
      <w:tr w14:paraId="615F3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5D3CA3EB">
            <w:pPr>
              <w:bidi w:val="0"/>
              <w:rPr>
                <w:rFonts w:hint="default"/>
              </w:rPr>
            </w:pPr>
            <w:r>
              <w:rPr>
                <w:rFonts w:hint="default"/>
              </w:rPr>
              <w:t>CLIENT_B</w:t>
            </w:r>
          </w:p>
        </w:tc>
        <w:tc>
          <w:tcPr>
            <w:tcW w:w="3408" w:type="dxa"/>
          </w:tcPr>
          <w:p w14:paraId="257EC59C">
            <w:pPr>
              <w:bidi w:val="0"/>
              <w:rPr>
                <w:rFonts w:hint="default"/>
              </w:rPr>
            </w:pPr>
            <w:r>
              <w:rPr>
                <w:rFonts w:hint="default"/>
              </w:rPr>
              <w:t>Host(s)</w:t>
            </w:r>
          </w:p>
        </w:tc>
        <w:tc>
          <w:tcPr>
            <w:tcW w:w="3408" w:type="dxa"/>
          </w:tcPr>
          <w:p w14:paraId="785B38BB">
            <w:pPr>
              <w:bidi w:val="0"/>
              <w:rPr>
                <w:rFonts w:hint="default"/>
              </w:rPr>
            </w:pPr>
            <w:r>
              <w:rPr>
                <w:rFonts w:hint="default"/>
              </w:rPr>
              <w:t>10.6.0.22</w:t>
            </w:r>
          </w:p>
        </w:tc>
      </w:tr>
      <w:tr w14:paraId="11AC3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16E24556">
            <w:pPr>
              <w:bidi w:val="0"/>
              <w:rPr>
                <w:rFonts w:hint="default"/>
              </w:rPr>
            </w:pPr>
            <w:r>
              <w:rPr>
                <w:rFonts w:hint="default"/>
              </w:rPr>
              <w:t>POLICY_CLIENTS</w:t>
            </w:r>
          </w:p>
        </w:tc>
        <w:tc>
          <w:tcPr>
            <w:tcW w:w="3408" w:type="dxa"/>
          </w:tcPr>
          <w:p w14:paraId="565038B6">
            <w:pPr>
              <w:bidi w:val="0"/>
              <w:rPr>
                <w:rFonts w:hint="default"/>
              </w:rPr>
            </w:pPr>
            <w:r>
              <w:rPr>
                <w:rFonts w:hint="default"/>
              </w:rPr>
              <w:t>Host(s)</w:t>
            </w:r>
          </w:p>
        </w:tc>
        <w:tc>
          <w:tcPr>
            <w:tcW w:w="3408" w:type="dxa"/>
          </w:tcPr>
          <w:p w14:paraId="2E851B34">
            <w:pPr>
              <w:bidi w:val="0"/>
              <w:rPr>
                <w:rFonts w:hint="default"/>
              </w:rPr>
            </w:pPr>
            <w:r>
              <w:rPr>
                <w:rFonts w:hint="default"/>
              </w:rPr>
              <w:t>10.6.0.21, 10.6.0.22</w:t>
            </w:r>
          </w:p>
        </w:tc>
      </w:tr>
      <w:tr w14:paraId="2741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364A80E7">
            <w:pPr>
              <w:bidi w:val="0"/>
              <w:rPr>
                <w:rFonts w:hint="default"/>
              </w:rPr>
            </w:pPr>
            <w:r>
              <w:rPr>
                <w:rFonts w:hint="default"/>
              </w:rPr>
              <w:t>GENERAL_SITE</w:t>
            </w:r>
          </w:p>
        </w:tc>
        <w:tc>
          <w:tcPr>
            <w:tcW w:w="3408" w:type="dxa"/>
          </w:tcPr>
          <w:p w14:paraId="236B4976">
            <w:pPr>
              <w:bidi w:val="0"/>
              <w:rPr>
                <w:rFonts w:hint="default"/>
              </w:rPr>
            </w:pPr>
            <w:r>
              <w:rPr>
                <w:rFonts w:hint="default"/>
              </w:rPr>
              <w:t>Host(s)</w:t>
            </w:r>
          </w:p>
        </w:tc>
        <w:tc>
          <w:tcPr>
            <w:tcW w:w="3408" w:type="dxa"/>
          </w:tcPr>
          <w:p w14:paraId="583738BA">
            <w:pPr>
              <w:bidi w:val="0"/>
              <w:rPr>
                <w:rFonts w:hint="default"/>
              </w:rPr>
            </w:pPr>
            <w:r>
              <w:rPr>
                <w:rFonts w:hint="default"/>
              </w:rPr>
              <w:t>172.16.6.10</w:t>
            </w:r>
          </w:p>
        </w:tc>
      </w:tr>
      <w:tr w14:paraId="21266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022EC286">
            <w:pPr>
              <w:bidi w:val="0"/>
              <w:rPr>
                <w:rFonts w:hint="default"/>
              </w:rPr>
            </w:pPr>
            <w:r>
              <w:rPr>
                <w:rFonts w:hint="default"/>
              </w:rPr>
              <w:t>JOB_SITE</w:t>
            </w:r>
          </w:p>
        </w:tc>
        <w:tc>
          <w:tcPr>
            <w:tcW w:w="3408" w:type="dxa"/>
          </w:tcPr>
          <w:p w14:paraId="32B1B45C">
            <w:pPr>
              <w:bidi w:val="0"/>
              <w:rPr>
                <w:rFonts w:hint="default"/>
              </w:rPr>
            </w:pPr>
            <w:r>
              <w:rPr>
                <w:rFonts w:hint="default"/>
              </w:rPr>
              <w:t>Host(s)</w:t>
            </w:r>
          </w:p>
        </w:tc>
        <w:tc>
          <w:tcPr>
            <w:tcW w:w="3408" w:type="dxa"/>
          </w:tcPr>
          <w:p w14:paraId="1666C175">
            <w:pPr>
              <w:bidi w:val="0"/>
              <w:rPr>
                <w:rFonts w:hint="default"/>
              </w:rPr>
            </w:pPr>
            <w:r>
              <w:rPr>
                <w:rFonts w:hint="default"/>
              </w:rPr>
              <w:t>172.16.6.20</w:t>
            </w:r>
          </w:p>
        </w:tc>
      </w:tr>
      <w:tr w14:paraId="74579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2C9CABC2">
            <w:pPr>
              <w:bidi w:val="0"/>
              <w:rPr>
                <w:rFonts w:hint="default"/>
              </w:rPr>
            </w:pPr>
            <w:r>
              <w:rPr>
                <w:rFonts w:hint="default"/>
              </w:rPr>
              <w:t>SOCIAL_SITE</w:t>
            </w:r>
          </w:p>
        </w:tc>
        <w:tc>
          <w:tcPr>
            <w:tcW w:w="3408" w:type="dxa"/>
          </w:tcPr>
          <w:p w14:paraId="10D17688">
            <w:pPr>
              <w:bidi w:val="0"/>
              <w:rPr>
                <w:rFonts w:hint="default"/>
              </w:rPr>
            </w:pPr>
            <w:r>
              <w:rPr>
                <w:rFonts w:hint="default"/>
              </w:rPr>
              <w:t>Host(s)</w:t>
            </w:r>
          </w:p>
        </w:tc>
        <w:tc>
          <w:tcPr>
            <w:tcW w:w="3408" w:type="dxa"/>
          </w:tcPr>
          <w:p w14:paraId="4B947862">
            <w:pPr>
              <w:bidi w:val="0"/>
              <w:rPr>
                <w:rFonts w:hint="default"/>
              </w:rPr>
            </w:pPr>
            <w:r>
              <w:rPr>
                <w:rFonts w:hint="default"/>
              </w:rPr>
              <w:t>172.16.6.30</w:t>
            </w:r>
          </w:p>
        </w:tc>
      </w:tr>
      <w:tr w14:paraId="2835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5336760D">
            <w:pPr>
              <w:bidi w:val="0"/>
              <w:rPr>
                <w:rFonts w:hint="default"/>
              </w:rPr>
            </w:pPr>
            <w:r>
              <w:rPr>
                <w:rFonts w:hint="default"/>
              </w:rPr>
              <w:t>RESTRICTED_SITE</w:t>
            </w:r>
          </w:p>
        </w:tc>
        <w:tc>
          <w:tcPr>
            <w:tcW w:w="3408" w:type="dxa"/>
          </w:tcPr>
          <w:p w14:paraId="22DCF545">
            <w:pPr>
              <w:bidi w:val="0"/>
              <w:rPr>
                <w:rFonts w:hint="default"/>
              </w:rPr>
            </w:pPr>
            <w:r>
              <w:rPr>
                <w:rFonts w:hint="default"/>
              </w:rPr>
              <w:t>Host(s)</w:t>
            </w:r>
          </w:p>
        </w:tc>
        <w:tc>
          <w:tcPr>
            <w:tcW w:w="3408" w:type="dxa"/>
          </w:tcPr>
          <w:p w14:paraId="72972A48">
            <w:pPr>
              <w:bidi w:val="0"/>
              <w:rPr>
                <w:rFonts w:hint="default"/>
              </w:rPr>
            </w:pPr>
            <w:r>
              <w:rPr>
                <w:rFonts w:hint="default"/>
              </w:rPr>
              <w:t>172.16.6.40</w:t>
            </w:r>
          </w:p>
        </w:tc>
      </w:tr>
      <w:tr w14:paraId="421BF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08" w:type="dxa"/>
          </w:tcPr>
          <w:p w14:paraId="6D42C812">
            <w:pPr>
              <w:bidi w:val="0"/>
              <w:rPr>
                <w:rFonts w:hint="default"/>
              </w:rPr>
            </w:pPr>
            <w:r>
              <w:rPr>
                <w:rFonts w:hint="default"/>
              </w:rPr>
              <w:t>WEB_PORTS</w:t>
            </w:r>
          </w:p>
        </w:tc>
        <w:tc>
          <w:tcPr>
            <w:tcW w:w="3408" w:type="dxa"/>
          </w:tcPr>
          <w:p w14:paraId="5F5690F2">
            <w:pPr>
              <w:bidi w:val="0"/>
              <w:rPr>
                <w:rFonts w:hint="default"/>
              </w:rPr>
            </w:pPr>
            <w:r>
              <w:rPr>
                <w:rFonts w:hint="default"/>
              </w:rPr>
              <w:t>Port(s)</w:t>
            </w:r>
          </w:p>
        </w:tc>
        <w:tc>
          <w:tcPr>
            <w:tcW w:w="3408" w:type="dxa"/>
          </w:tcPr>
          <w:p w14:paraId="0D2063BB">
            <w:pPr>
              <w:bidi w:val="0"/>
              <w:rPr>
                <w:rFonts w:hint="default"/>
              </w:rPr>
            </w:pPr>
            <w:r>
              <w:rPr>
                <w:rFonts w:hint="default"/>
              </w:rPr>
              <w:t>80, 443</w:t>
            </w:r>
          </w:p>
        </w:tc>
      </w:tr>
    </w:tbl>
    <w:p w14:paraId="70D6F0E2">
      <w:pPr>
        <w:bidi w:val="0"/>
        <w:rPr>
          <w:rFonts w:hint="default"/>
        </w:rPr>
      </w:pPr>
      <w:r>
        <w:rPr>
          <w:rFonts w:ascii="Arial" w:hAnsi="Arial"/>
          <w:sz w:val="21"/>
        </w:rPr>
        <w:t>Lưu ý: ảnh chụp trước của WEB_PORTS thể hiện Type = Host(s), đó là bản trước khi sửa nên đã loại khỏi tài liệu sản phẩm.</w:t>
      </w:r>
    </w:p>
    <w:p w14:paraId="28A73DD9">
      <w:pPr>
        <w:bidi w:val="0"/>
        <w:rPr>
          <w:rFonts w:hint="default"/>
        </w:rPr>
      </w:pPr>
      <w:r>
        <w:rPr>
          <w:rFonts w:hint="default"/>
        </w:rPr>
        <w:br w:type="page"/>
      </w:r>
    </w:p>
    <w:p w14:paraId="131B723D">
      <w:pPr>
        <w:bidi w:val="0"/>
        <w:rPr>
          <w:rFonts w:hint="default"/>
        </w:rPr>
      </w:pPr>
      <w:r>
        <w:rPr>
          <w:rFonts w:hint="default"/>
        </w:rPr>
        <w:t>7. Tình huống 1 - Chặn Client-A truy cập JOB_SITE</w:t>
      </w:r>
    </w:p>
    <w:p w14:paraId="2023B5AD">
      <w:pPr>
        <w:bidi w:val="0"/>
        <w:rPr>
          <w:rFonts w:hint="default"/>
        </w:rPr>
      </w:pPr>
      <w:r>
        <w:rPr>
          <w:rFonts w:ascii="Arial" w:hAnsi="Arial"/>
          <w:sz w:val="21"/>
        </w:rPr>
        <w:t>Hình 30. [Thiết lập] TH1: rule Block CLIENT_A tới JOB_SITE qua HTTP/80</w:t>
      </w:r>
    </w:p>
    <w:p w14:paraId="6AFB400F">
      <w:pPr>
        <w:bidi w:val="0"/>
        <w:rPr>
          <w:rFonts w:hint="default"/>
        </w:rPr>
      </w:pPr>
      <w:r>
        <w:rPr>
          <w:rFonts w:hint="default"/>
        </w:rPr>
        <w:drawing>
          <wp:inline distT="0" distB="0" distL="114300" distR="114300">
            <wp:extent cx="6080760" cy="4585335"/>
            <wp:effectExtent l="0" t="0" r="1524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6080760" cy="4585405"/>
                    </a:xfrm>
                    <a:prstGeom prst="rect">
                      <a:avLst/>
                    </a:prstGeom>
                  </pic:spPr>
                </pic:pic>
              </a:graphicData>
            </a:graphic>
          </wp:inline>
        </w:drawing>
      </w:r>
    </w:p>
    <w:p w14:paraId="58E29328">
      <w:pPr>
        <w:bidi w:val="0"/>
        <w:rPr>
          <w:rFonts w:hint="default"/>
        </w:rPr>
      </w:pPr>
      <w:r>
        <w:rPr>
          <w:rFonts w:hint="default"/>
        </w:rPr>
        <w:t>Loại ảnh: Thiết lập</w:t>
      </w:r>
    </w:p>
    <w:p w14:paraId="6F2307E0">
      <w:pPr>
        <w:bidi w:val="0"/>
        <w:rPr>
          <w:rFonts w:hint="default"/>
        </w:rPr>
      </w:pPr>
      <w:r>
        <w:rPr>
          <w:rFonts w:hint="default"/>
        </w:rPr>
        <w:br w:type="page"/>
      </w:r>
    </w:p>
    <w:p w14:paraId="4D7F80AB">
      <w:pPr>
        <w:bidi w:val="0"/>
        <w:rPr>
          <w:rFonts w:hint="default"/>
        </w:rPr>
      </w:pPr>
      <w:r>
        <w:rPr>
          <w:rFonts w:ascii="Arial" w:hAnsi="Arial"/>
          <w:sz w:val="21"/>
        </w:rPr>
        <w:t>Hình 31. [Sản phẩm] TH1: Client-A truy cập GENERAL_SITE 172.16.6.10 thành công</w:t>
      </w:r>
    </w:p>
    <w:p w14:paraId="352AB9DD">
      <w:pPr>
        <w:bidi w:val="0"/>
        <w:rPr>
          <w:rFonts w:hint="default"/>
        </w:rPr>
      </w:pPr>
      <w:r>
        <w:rPr>
          <w:rFonts w:hint="default"/>
        </w:rPr>
        <w:drawing>
          <wp:inline distT="0" distB="0" distL="114300" distR="114300">
            <wp:extent cx="6080760" cy="2769870"/>
            <wp:effectExtent l="0" t="0" r="15240" b="1143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7"/>
                    <a:stretch>
                      <a:fillRect/>
                    </a:stretch>
                  </pic:blipFill>
                  <pic:spPr>
                    <a:xfrm>
                      <a:off x="0" y="0"/>
                      <a:ext cx="6080760" cy="2770439"/>
                    </a:xfrm>
                    <a:prstGeom prst="rect">
                      <a:avLst/>
                    </a:prstGeom>
                  </pic:spPr>
                </pic:pic>
              </a:graphicData>
            </a:graphic>
          </wp:inline>
        </w:drawing>
      </w:r>
    </w:p>
    <w:p w14:paraId="566EA580">
      <w:pPr>
        <w:bidi w:val="0"/>
        <w:rPr>
          <w:rFonts w:hint="default"/>
        </w:rPr>
      </w:pPr>
      <w:r>
        <w:rPr>
          <w:rFonts w:hint="default"/>
        </w:rPr>
        <w:t>Loại ảnh: Sản phẩm</w:t>
      </w:r>
    </w:p>
    <w:p w14:paraId="1874111B">
      <w:pPr>
        <w:bidi w:val="0"/>
        <w:rPr>
          <w:rFonts w:hint="default"/>
        </w:rPr>
      </w:pPr>
      <w:r>
        <w:rPr>
          <w:rFonts w:hint="default"/>
        </w:rPr>
        <w:br w:type="page"/>
      </w:r>
    </w:p>
    <w:p w14:paraId="7A89D184">
      <w:pPr>
        <w:bidi w:val="0"/>
        <w:rPr>
          <w:rFonts w:hint="default"/>
        </w:rPr>
      </w:pPr>
      <w:r>
        <w:rPr>
          <w:rFonts w:ascii="Arial" w:hAnsi="Arial"/>
          <w:sz w:val="21"/>
        </w:rPr>
        <w:t>Hình 32. [Sản phẩm] TH1: Client-A truy cập JOB_SITE 172.16.6.20 bị chặn</w:t>
      </w:r>
    </w:p>
    <w:p w14:paraId="38F24B62">
      <w:pPr>
        <w:bidi w:val="0"/>
        <w:rPr>
          <w:rFonts w:hint="default"/>
        </w:rPr>
      </w:pPr>
      <w:r>
        <w:rPr>
          <w:rFonts w:hint="default"/>
        </w:rPr>
        <w:drawing>
          <wp:inline distT="0" distB="0" distL="114300" distR="114300">
            <wp:extent cx="6080760" cy="5423535"/>
            <wp:effectExtent l="0" t="0" r="1524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8"/>
                    <a:stretch>
                      <a:fillRect/>
                    </a:stretch>
                  </pic:blipFill>
                  <pic:spPr>
                    <a:xfrm>
                      <a:off x="0" y="0"/>
                      <a:ext cx="6080760" cy="5424007"/>
                    </a:xfrm>
                    <a:prstGeom prst="rect">
                      <a:avLst/>
                    </a:prstGeom>
                  </pic:spPr>
                </pic:pic>
              </a:graphicData>
            </a:graphic>
          </wp:inline>
        </w:drawing>
      </w:r>
    </w:p>
    <w:p w14:paraId="746BCBCF">
      <w:pPr>
        <w:bidi w:val="0"/>
        <w:rPr>
          <w:rFonts w:hint="default"/>
        </w:rPr>
      </w:pPr>
      <w:r>
        <w:rPr>
          <w:rFonts w:hint="default"/>
        </w:rPr>
        <w:t>Loại ảnh: Sản phẩm</w:t>
      </w:r>
    </w:p>
    <w:p w14:paraId="47B09F6A">
      <w:pPr>
        <w:bidi w:val="0"/>
        <w:rPr>
          <w:rFonts w:hint="default"/>
        </w:rPr>
      </w:pPr>
      <w:r>
        <w:rPr>
          <w:rFonts w:hint="default"/>
        </w:rPr>
        <w:br w:type="page"/>
      </w:r>
    </w:p>
    <w:p w14:paraId="4BB4531C">
      <w:pPr>
        <w:bidi w:val="0"/>
        <w:rPr>
          <w:rFonts w:hint="default"/>
        </w:rPr>
      </w:pPr>
      <w:r>
        <w:rPr>
          <w:rFonts w:hint="default"/>
        </w:rPr>
        <w:t>8. Tình huống 2 - Chặn RESTRICTED_SITE cho POLICY_CLIENTS</w:t>
      </w:r>
    </w:p>
    <w:p w14:paraId="0CA5AC99">
      <w:pPr>
        <w:bidi w:val="0"/>
        <w:rPr>
          <w:rFonts w:hint="default"/>
        </w:rPr>
      </w:pPr>
      <w:r>
        <w:rPr>
          <w:rFonts w:ascii="Arial" w:hAnsi="Arial"/>
          <w:sz w:val="21"/>
        </w:rPr>
        <w:t>Hình 33. [Thiết lập] TH2: rule Block POLICY_CLIENTS tới RESTRICTED_SITE qua HTTP/80</w:t>
      </w:r>
    </w:p>
    <w:p w14:paraId="2DC23A2F">
      <w:pPr>
        <w:bidi w:val="0"/>
        <w:rPr>
          <w:rFonts w:hint="default"/>
        </w:rPr>
      </w:pPr>
      <w:r>
        <w:rPr>
          <w:rFonts w:hint="default"/>
        </w:rPr>
        <w:drawing>
          <wp:inline distT="0" distB="0" distL="114300" distR="114300">
            <wp:extent cx="6080760" cy="4679950"/>
            <wp:effectExtent l="0" t="0" r="1524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9"/>
                    <a:stretch>
                      <a:fillRect/>
                    </a:stretch>
                  </pic:blipFill>
                  <pic:spPr>
                    <a:xfrm>
                      <a:off x="0" y="0"/>
                      <a:ext cx="6080760" cy="4680280"/>
                    </a:xfrm>
                    <a:prstGeom prst="rect">
                      <a:avLst/>
                    </a:prstGeom>
                  </pic:spPr>
                </pic:pic>
              </a:graphicData>
            </a:graphic>
          </wp:inline>
        </w:drawing>
      </w:r>
    </w:p>
    <w:p w14:paraId="0DA62FB2">
      <w:pPr>
        <w:bidi w:val="0"/>
        <w:rPr>
          <w:rFonts w:hint="default"/>
        </w:rPr>
      </w:pPr>
      <w:r>
        <w:rPr>
          <w:rFonts w:hint="default"/>
        </w:rPr>
        <w:t>Loại ảnh: Thiết lập</w:t>
      </w:r>
    </w:p>
    <w:p w14:paraId="19319553">
      <w:pPr>
        <w:bidi w:val="0"/>
        <w:rPr>
          <w:rFonts w:hint="default"/>
        </w:rPr>
      </w:pPr>
      <w:r>
        <w:rPr>
          <w:rFonts w:hint="default"/>
        </w:rPr>
        <w:br w:type="page"/>
      </w:r>
    </w:p>
    <w:p w14:paraId="1CEE6020">
      <w:pPr>
        <w:bidi w:val="0"/>
        <w:rPr>
          <w:rFonts w:hint="default"/>
        </w:rPr>
      </w:pPr>
      <w:r>
        <w:rPr>
          <w:rFonts w:ascii="Arial" w:hAnsi="Arial"/>
          <w:sz w:val="21"/>
        </w:rPr>
        <w:t>Hình 34. [Sản phẩm] TH2: truy cập RESTRICTED_SITE 172.16.6.40 bị timeout</w:t>
      </w:r>
    </w:p>
    <w:p w14:paraId="26429049">
      <w:pPr>
        <w:bidi w:val="0"/>
        <w:rPr>
          <w:rFonts w:hint="default"/>
        </w:rPr>
      </w:pPr>
      <w:r>
        <w:rPr>
          <w:rFonts w:hint="default"/>
        </w:rPr>
        <w:drawing>
          <wp:inline distT="0" distB="0" distL="114300" distR="114300">
            <wp:extent cx="6080760" cy="6114415"/>
            <wp:effectExtent l="0" t="0" r="1524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0"/>
                    <a:stretch>
                      <a:fillRect/>
                    </a:stretch>
                  </pic:blipFill>
                  <pic:spPr>
                    <a:xfrm>
                      <a:off x="0" y="0"/>
                      <a:ext cx="6080760" cy="6114825"/>
                    </a:xfrm>
                    <a:prstGeom prst="rect">
                      <a:avLst/>
                    </a:prstGeom>
                  </pic:spPr>
                </pic:pic>
              </a:graphicData>
            </a:graphic>
          </wp:inline>
        </w:drawing>
      </w:r>
    </w:p>
    <w:p w14:paraId="4D179053">
      <w:pPr>
        <w:bidi w:val="0"/>
        <w:rPr>
          <w:rFonts w:hint="default"/>
        </w:rPr>
      </w:pPr>
      <w:r>
        <w:rPr>
          <w:rFonts w:hint="default"/>
        </w:rPr>
        <w:t>Loại ảnh: Sản phẩm</w:t>
      </w:r>
    </w:p>
    <w:p w14:paraId="7304777F">
      <w:pPr>
        <w:bidi w:val="0"/>
        <w:rPr>
          <w:rFonts w:hint="default"/>
        </w:rPr>
      </w:pPr>
      <w:r>
        <w:rPr>
          <w:rFonts w:hint="default"/>
        </w:rPr>
        <w:br w:type="page"/>
      </w:r>
    </w:p>
    <w:p w14:paraId="5906694E">
      <w:pPr>
        <w:bidi w:val="0"/>
        <w:rPr>
          <w:rFonts w:hint="default"/>
        </w:rPr>
      </w:pPr>
      <w:r>
        <w:rPr>
          <w:rFonts w:ascii="Arial" w:hAnsi="Arial"/>
          <w:sz w:val="21"/>
        </w:rPr>
        <w:t>Hình 35. [Sản phẩm] TH2: Firewall Log ghi nhận lưu lượng tới 172.16.6.40 bị Block</w:t>
      </w:r>
    </w:p>
    <w:p w14:paraId="325DAD96">
      <w:pPr>
        <w:bidi w:val="0"/>
        <w:rPr>
          <w:rFonts w:hint="default"/>
        </w:rPr>
      </w:pPr>
      <w:r>
        <w:rPr>
          <w:rFonts w:hint="default"/>
        </w:rPr>
        <w:drawing>
          <wp:inline distT="0" distB="0" distL="114300" distR="114300">
            <wp:extent cx="6080760" cy="4665980"/>
            <wp:effectExtent l="0" t="0" r="1524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1"/>
                    <a:stretch>
                      <a:fillRect/>
                    </a:stretch>
                  </pic:blipFill>
                  <pic:spPr>
                    <a:xfrm>
                      <a:off x="0" y="0"/>
                      <a:ext cx="6080760" cy="4666008"/>
                    </a:xfrm>
                    <a:prstGeom prst="rect">
                      <a:avLst/>
                    </a:prstGeom>
                  </pic:spPr>
                </pic:pic>
              </a:graphicData>
            </a:graphic>
          </wp:inline>
        </w:drawing>
      </w:r>
    </w:p>
    <w:p w14:paraId="752CFD17">
      <w:pPr>
        <w:bidi w:val="0"/>
        <w:rPr>
          <w:rFonts w:hint="default"/>
        </w:rPr>
      </w:pPr>
      <w:r>
        <w:rPr>
          <w:rFonts w:hint="default"/>
        </w:rPr>
        <w:t>Loại ảnh: Sản phẩm</w:t>
      </w:r>
    </w:p>
    <w:p w14:paraId="24CC2375">
      <w:pPr>
        <w:bidi w:val="0"/>
        <w:rPr>
          <w:rFonts w:hint="default"/>
        </w:rPr>
      </w:pPr>
      <w:r>
        <w:rPr>
          <w:rFonts w:hint="default"/>
        </w:rPr>
        <w:br w:type="page"/>
      </w:r>
    </w:p>
    <w:p w14:paraId="273F5EC8">
      <w:pPr>
        <w:bidi w:val="0"/>
        <w:rPr>
          <w:rFonts w:hint="default"/>
        </w:rPr>
      </w:pPr>
      <w:r>
        <w:rPr>
          <w:rFonts w:hint="default"/>
        </w:rPr>
        <w:t>9. Tình huống 3 - SOCIAL_SITE theo Schedule</w:t>
      </w:r>
    </w:p>
    <w:p w14:paraId="74D87337">
      <w:pPr>
        <w:bidi w:val="0"/>
        <w:rPr>
          <w:rFonts w:hint="default"/>
        </w:rPr>
      </w:pPr>
      <w:r>
        <w:rPr>
          <w:rFonts w:hint="default"/>
        </w:rPr>
        <w:t>Cấu hình cuối cần giữ: rule Pass dùng LUNCH_WINDOW (Thứ 2–Thứ 6, 11:30–13:00). TEST_NOW chỉ dùng để chứng minh trong/ngoài giờ khi quay/chụp.</w:t>
      </w:r>
    </w:p>
    <w:p w14:paraId="0EBB6CED">
      <w:pPr>
        <w:bidi w:val="0"/>
        <w:rPr>
          <w:rFonts w:hint="default"/>
        </w:rPr>
      </w:pPr>
      <w:r>
        <w:rPr>
          <w:rFonts w:ascii="Arial" w:hAnsi="Arial"/>
          <w:sz w:val="21"/>
        </w:rPr>
        <w:t>Hình 36. [Thiết lập] TH3: tạo TEST_NOW để kiểm thử schedule tại thời điểm thực hành</w:t>
      </w:r>
    </w:p>
    <w:p w14:paraId="7D7C994A">
      <w:pPr>
        <w:bidi w:val="0"/>
        <w:rPr>
          <w:rFonts w:hint="default"/>
        </w:rPr>
      </w:pPr>
      <w:r>
        <w:rPr>
          <w:rFonts w:hint="default"/>
        </w:rPr>
        <w:drawing>
          <wp:inline distT="0" distB="0" distL="114300" distR="114300">
            <wp:extent cx="6080760" cy="4557395"/>
            <wp:effectExtent l="0" t="0" r="15240" b="146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2"/>
                    <a:stretch>
                      <a:fillRect/>
                    </a:stretch>
                  </pic:blipFill>
                  <pic:spPr>
                    <a:xfrm>
                      <a:off x="0" y="0"/>
                      <a:ext cx="6080760" cy="4557944"/>
                    </a:xfrm>
                    <a:prstGeom prst="rect">
                      <a:avLst/>
                    </a:prstGeom>
                  </pic:spPr>
                </pic:pic>
              </a:graphicData>
            </a:graphic>
          </wp:inline>
        </w:drawing>
      </w:r>
    </w:p>
    <w:p w14:paraId="5C4299FF">
      <w:pPr>
        <w:bidi w:val="0"/>
        <w:rPr>
          <w:rFonts w:hint="default"/>
        </w:rPr>
      </w:pPr>
      <w:r>
        <w:rPr>
          <w:rFonts w:hint="default"/>
        </w:rPr>
        <w:t>Loại ảnh: Thiết lập</w:t>
      </w:r>
    </w:p>
    <w:p w14:paraId="7649A153">
      <w:pPr>
        <w:bidi w:val="0"/>
        <w:rPr>
          <w:rFonts w:hint="default"/>
        </w:rPr>
      </w:pPr>
      <w:r>
        <w:rPr>
          <w:rFonts w:hint="default"/>
        </w:rPr>
        <w:br w:type="page"/>
      </w:r>
    </w:p>
    <w:p w14:paraId="3BF2A03B">
      <w:pPr>
        <w:bidi w:val="0"/>
        <w:rPr>
          <w:rFonts w:hint="default"/>
        </w:rPr>
      </w:pPr>
      <w:r>
        <w:rPr>
          <w:rFonts w:hint="default"/>
        </w:rPr>
        <w:t xml:space="preserve">Hình 37. [Thiết lập] TH3: rule Pass CLIENT_B tới SOCIAL_SITE khi schedule đang active </w:t>
      </w:r>
    </w:p>
    <w:p w14:paraId="6B5B52C2">
      <w:pPr>
        <w:bidi w:val="0"/>
        <w:rPr>
          <w:rFonts w:hint="default"/>
        </w:rPr>
      </w:pPr>
      <w:r>
        <w:rPr>
          <w:rFonts w:hint="default"/>
        </w:rPr>
        <w:drawing>
          <wp:inline distT="0" distB="0" distL="114300" distR="114300">
            <wp:extent cx="6080760" cy="4750435"/>
            <wp:effectExtent l="0" t="0" r="15240" b="1206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3"/>
                    <a:stretch>
                      <a:fillRect/>
                    </a:stretch>
                  </pic:blipFill>
                  <pic:spPr>
                    <a:xfrm>
                      <a:off x="0" y="0"/>
                      <a:ext cx="6080760" cy="4750919"/>
                    </a:xfrm>
                    <a:prstGeom prst="rect">
                      <a:avLst/>
                    </a:prstGeom>
                  </pic:spPr>
                </pic:pic>
              </a:graphicData>
            </a:graphic>
          </wp:inline>
        </w:drawing>
      </w:r>
    </w:p>
    <w:p w14:paraId="6BC85B8D">
      <w:pPr>
        <w:bidi w:val="0"/>
        <w:rPr>
          <w:rFonts w:hint="default"/>
        </w:rPr>
      </w:pPr>
      <w:r>
        <w:rPr>
          <w:rFonts w:hint="default"/>
        </w:rPr>
        <w:t>Loại ảnh: Thiết lập</w:t>
      </w:r>
    </w:p>
    <w:p w14:paraId="6875D059">
      <w:pPr>
        <w:bidi w:val="0"/>
        <w:rPr>
          <w:rFonts w:hint="default"/>
        </w:rPr>
      </w:pPr>
      <w:r>
        <w:rPr>
          <w:rFonts w:hint="default"/>
        </w:rPr>
        <w:br w:type="page"/>
      </w:r>
    </w:p>
    <w:p w14:paraId="428A5AA2">
      <w:pPr>
        <w:bidi w:val="0"/>
        <w:rPr>
          <w:rFonts w:hint="default"/>
        </w:rPr>
      </w:pPr>
      <w:r>
        <w:rPr>
          <w:rFonts w:hint="default"/>
        </w:rPr>
        <w:t xml:space="preserve">Hình 38. [Thiết lập] TH3: rule Block CLIENT_B tới SOCIAL_SITE khi ngoài schedule </w:t>
      </w:r>
    </w:p>
    <w:p w14:paraId="0E963AFE">
      <w:pPr>
        <w:bidi w:val="0"/>
        <w:rPr>
          <w:rFonts w:hint="default"/>
        </w:rPr>
      </w:pPr>
      <w:r>
        <w:rPr>
          <w:rFonts w:hint="default"/>
        </w:rPr>
        <w:drawing>
          <wp:inline distT="0" distB="0" distL="114300" distR="114300">
            <wp:extent cx="6080760" cy="4309745"/>
            <wp:effectExtent l="0" t="0" r="15240" b="146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4"/>
                    <a:stretch>
                      <a:fillRect/>
                    </a:stretch>
                  </pic:blipFill>
                  <pic:spPr>
                    <a:xfrm>
                      <a:off x="0" y="0"/>
                      <a:ext cx="6080760" cy="4309817"/>
                    </a:xfrm>
                    <a:prstGeom prst="rect">
                      <a:avLst/>
                    </a:prstGeom>
                  </pic:spPr>
                </pic:pic>
              </a:graphicData>
            </a:graphic>
          </wp:inline>
        </w:drawing>
      </w:r>
    </w:p>
    <w:p w14:paraId="62C7F748">
      <w:pPr>
        <w:bidi w:val="0"/>
        <w:rPr>
          <w:rFonts w:hint="default"/>
        </w:rPr>
      </w:pPr>
      <w:r>
        <w:rPr>
          <w:rFonts w:hint="default"/>
        </w:rPr>
        <w:t>Loại ảnh: Thiết lập</w:t>
      </w:r>
    </w:p>
    <w:p w14:paraId="1351A626">
      <w:pPr>
        <w:bidi w:val="0"/>
        <w:rPr>
          <w:rFonts w:hint="default"/>
        </w:rPr>
      </w:pPr>
      <w:r>
        <w:rPr>
          <w:rFonts w:hint="default"/>
        </w:rPr>
        <w:br w:type="page"/>
      </w:r>
    </w:p>
    <w:p w14:paraId="7DC7A4CA">
      <w:pPr>
        <w:bidi w:val="0"/>
        <w:rPr>
          <w:rFonts w:hint="default"/>
        </w:rPr>
      </w:pPr>
      <w:r>
        <w:rPr>
          <w:rFonts w:hint="default"/>
        </w:rPr>
        <w:t>Hình 39. [Sản phẩm] TH3: trong thời gian TEST_NOW, Client-B truy cập 172.16.6.30 thành công</w:t>
      </w:r>
    </w:p>
    <w:p w14:paraId="4021CF43">
      <w:pPr>
        <w:bidi w:val="0"/>
        <w:rPr>
          <w:rFonts w:hint="default"/>
        </w:rPr>
      </w:pPr>
      <w:r>
        <w:rPr>
          <w:rFonts w:hint="default"/>
        </w:rPr>
        <w:drawing>
          <wp:inline distT="0" distB="0" distL="114300" distR="114300">
            <wp:extent cx="6080760" cy="2933065"/>
            <wp:effectExtent l="0" t="0" r="1524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5"/>
                    <a:stretch>
                      <a:fillRect/>
                    </a:stretch>
                  </pic:blipFill>
                  <pic:spPr>
                    <a:xfrm>
                      <a:off x="0" y="0"/>
                      <a:ext cx="6080760" cy="2933162"/>
                    </a:xfrm>
                    <a:prstGeom prst="rect">
                      <a:avLst/>
                    </a:prstGeom>
                  </pic:spPr>
                </pic:pic>
              </a:graphicData>
            </a:graphic>
          </wp:inline>
        </w:drawing>
      </w:r>
    </w:p>
    <w:p w14:paraId="5198AB74">
      <w:pPr>
        <w:bidi w:val="0"/>
        <w:rPr>
          <w:rFonts w:hint="default"/>
        </w:rPr>
      </w:pPr>
      <w:r>
        <w:rPr>
          <w:rFonts w:hint="default"/>
        </w:rPr>
        <w:t>Loại ảnh: Sản phẩm</w:t>
      </w:r>
    </w:p>
    <w:p w14:paraId="23135072">
      <w:pPr>
        <w:bidi w:val="0"/>
        <w:rPr>
          <w:rFonts w:hint="default"/>
        </w:rPr>
      </w:pPr>
      <w:r>
        <w:rPr>
          <w:rFonts w:hint="default"/>
        </w:rPr>
        <w:br w:type="page"/>
      </w:r>
    </w:p>
    <w:p w14:paraId="09F3F158">
      <w:pPr>
        <w:bidi w:val="0"/>
        <w:rPr>
          <w:rFonts w:hint="default"/>
        </w:rPr>
      </w:pPr>
      <w:r>
        <w:rPr>
          <w:rFonts w:hint="default"/>
        </w:rPr>
        <w:t xml:space="preserve">Hình 40. [Sản phẩm] TH3: ngoài thời gian schedule, Client-B truy cập 172.16.6.30 bị chặn </w:t>
      </w:r>
      <w:r>
        <w:rPr>
          <w:rFonts w:hint="default"/>
        </w:rPr>
        <w:drawing>
          <wp:inline distT="0" distB="0" distL="114300" distR="114300">
            <wp:extent cx="6080760" cy="5398770"/>
            <wp:effectExtent l="0" t="0" r="15240" b="1143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6"/>
                    <a:stretch>
                      <a:fillRect/>
                    </a:stretch>
                  </pic:blipFill>
                  <pic:spPr>
                    <a:xfrm>
                      <a:off x="0" y="0"/>
                      <a:ext cx="6080760" cy="5398805"/>
                    </a:xfrm>
                    <a:prstGeom prst="rect">
                      <a:avLst/>
                    </a:prstGeom>
                  </pic:spPr>
                </pic:pic>
              </a:graphicData>
            </a:graphic>
          </wp:inline>
        </w:drawing>
      </w:r>
    </w:p>
    <w:p w14:paraId="37EF5385">
      <w:pPr>
        <w:bidi w:val="0"/>
        <w:rPr>
          <w:rFonts w:hint="default"/>
        </w:rPr>
      </w:pPr>
      <w:r>
        <w:rPr>
          <w:rFonts w:hint="default"/>
        </w:rPr>
        <w:t>Loại ảnh: Sản phẩm</w:t>
      </w:r>
    </w:p>
    <w:p w14:paraId="0CDD701E">
      <w:pPr>
        <w:bidi w:val="0"/>
        <w:rPr>
          <w:rFonts w:hint="default"/>
        </w:rPr>
      </w:pPr>
      <w:r>
        <w:rPr>
          <w:rFonts w:hint="default"/>
        </w:rPr>
        <w:br w:type="page"/>
      </w:r>
    </w:p>
    <w:p w14:paraId="73B656B0">
      <w:pPr>
        <w:bidi w:val="0"/>
        <w:rPr>
          <w:rFonts w:hint="default"/>
        </w:rPr>
      </w:pPr>
      <w:r>
        <w:rPr>
          <w:rFonts w:hint="default"/>
        </w:rPr>
        <w:t>10. Tình huống 4 - Chỉ cho phép WEB_PORTS theo giờ làm việc</w:t>
      </w:r>
    </w:p>
    <w:p w14:paraId="562BF8EC">
      <w:pPr>
        <w:bidi w:val="0"/>
        <w:rPr>
          <w:rFonts w:hint="default"/>
        </w:rPr>
      </w:pPr>
      <w:r>
        <w:rPr>
          <w:rFonts w:hint="default"/>
        </w:rPr>
        <w:t>Cấu hình cuối cần giữ: WORK_HOURS = Thứ 2–Thứ 6, 08:00–17:00; rule Pass cho WEB_PORTS nằm trên rule Block POLICY_CLIENTS → Any. Ảnh rule Block/WORK_HOURS trong file gốc là bản trước khi sửa đúng nên không dùng làm ảnh sản phẩm cuối.</w:t>
      </w:r>
    </w:p>
    <w:p w14:paraId="09E87DA3">
      <w:pPr>
        <w:bidi w:val="0"/>
        <w:rPr>
          <w:rFonts w:hint="default"/>
        </w:rPr>
      </w:pPr>
      <w:r>
        <w:rPr>
          <w:rFonts w:hint="default"/>
        </w:rPr>
        <w:t>Hình 41. [Thiết lập] TH4: rule Pass POLICY_CLIENTS tới WEB_PORTS theo schedule kiểm thử</w:t>
      </w:r>
      <w:r>
        <w:rPr>
          <w:rFonts w:hint="default"/>
        </w:rPr>
        <w:drawing>
          <wp:inline distT="0" distB="0" distL="114300" distR="114300">
            <wp:extent cx="6080760" cy="4178935"/>
            <wp:effectExtent l="0" t="0" r="15240" b="1206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7"/>
                    <a:stretch>
                      <a:fillRect/>
                    </a:stretch>
                  </pic:blipFill>
                  <pic:spPr>
                    <a:xfrm>
                      <a:off x="0" y="0"/>
                      <a:ext cx="6080760" cy="4179526"/>
                    </a:xfrm>
                    <a:prstGeom prst="rect">
                      <a:avLst/>
                    </a:prstGeom>
                  </pic:spPr>
                </pic:pic>
              </a:graphicData>
            </a:graphic>
          </wp:inline>
        </w:drawing>
      </w:r>
    </w:p>
    <w:p w14:paraId="59995E52">
      <w:pPr>
        <w:bidi w:val="0"/>
        <w:rPr>
          <w:rFonts w:hint="default"/>
        </w:rPr>
      </w:pPr>
      <w:r>
        <w:rPr>
          <w:rFonts w:hint="default"/>
        </w:rPr>
        <w:t>Loại ảnh: Thiết lập</w:t>
      </w:r>
    </w:p>
    <w:p w14:paraId="2DC6D702">
      <w:pPr>
        <w:bidi w:val="0"/>
        <w:rPr>
          <w:rFonts w:hint="default"/>
        </w:rPr>
      </w:pPr>
      <w:r>
        <w:rPr>
          <w:rFonts w:hint="default"/>
        </w:rPr>
        <w:br w:type="page"/>
      </w:r>
    </w:p>
    <w:p w14:paraId="0A86331C">
      <w:pPr>
        <w:bidi w:val="0"/>
        <w:rPr>
          <w:rFonts w:hint="default"/>
        </w:rPr>
      </w:pPr>
      <w:r>
        <w:rPr>
          <w:rFonts w:hint="default"/>
        </w:rPr>
        <w:t>Hình 42. [Sản phẩm] TH4: khi schedule active, Client-B truy cập 172.16.6.20 bằng HTTP thành công</w:t>
      </w:r>
      <w:r>
        <w:rPr>
          <w:rFonts w:hint="default"/>
        </w:rPr>
        <w:drawing>
          <wp:inline distT="0" distB="0" distL="114300" distR="114300">
            <wp:extent cx="6080760" cy="2774315"/>
            <wp:effectExtent l="0" t="0" r="1524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8"/>
                    <a:stretch>
                      <a:fillRect/>
                    </a:stretch>
                  </pic:blipFill>
                  <pic:spPr>
                    <a:xfrm>
                      <a:off x="0" y="0"/>
                      <a:ext cx="6080760" cy="2774928"/>
                    </a:xfrm>
                    <a:prstGeom prst="rect">
                      <a:avLst/>
                    </a:prstGeom>
                  </pic:spPr>
                </pic:pic>
              </a:graphicData>
            </a:graphic>
          </wp:inline>
        </w:drawing>
      </w:r>
    </w:p>
    <w:p w14:paraId="6E9BF678">
      <w:pPr>
        <w:bidi w:val="0"/>
        <w:rPr>
          <w:rFonts w:hint="default"/>
        </w:rPr>
      </w:pPr>
      <w:r>
        <w:rPr>
          <w:rFonts w:hint="default"/>
        </w:rPr>
        <w:t>Loại ảnh: Sản phẩm</w:t>
      </w:r>
    </w:p>
    <w:p w14:paraId="4C939135">
      <w:pPr>
        <w:bidi w:val="0"/>
        <w:rPr>
          <w:rFonts w:hint="default"/>
        </w:rPr>
      </w:pPr>
      <w:r>
        <w:rPr>
          <w:rFonts w:hint="default"/>
        </w:rPr>
        <w:br w:type="page"/>
      </w:r>
    </w:p>
    <w:p w14:paraId="38BB874D">
      <w:pPr>
        <w:bidi w:val="0"/>
        <w:rPr>
          <w:rFonts w:hint="default"/>
        </w:rPr>
      </w:pPr>
      <w:r>
        <w:rPr>
          <w:rFonts w:hint="default"/>
        </w:rPr>
        <w:t>Hình 43. [Sản phẩm] TH4: ngoài schedule, Client-B truy cập 172.16.6.20 bị chặn</w:t>
      </w:r>
    </w:p>
    <w:p w14:paraId="11A4FE9C">
      <w:pPr>
        <w:bidi w:val="0"/>
        <w:rPr>
          <w:rFonts w:hint="default"/>
        </w:rPr>
      </w:pPr>
      <w:r>
        <w:rPr>
          <w:rFonts w:hint="default"/>
        </w:rPr>
        <w:drawing>
          <wp:inline distT="0" distB="0" distL="114300" distR="114300">
            <wp:extent cx="6080760" cy="4941570"/>
            <wp:effectExtent l="0" t="0" r="15240" b="1143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9"/>
                    <a:stretch>
                      <a:fillRect/>
                    </a:stretch>
                  </pic:blipFill>
                  <pic:spPr>
                    <a:xfrm>
                      <a:off x="0" y="0"/>
                      <a:ext cx="6080760" cy="4941986"/>
                    </a:xfrm>
                    <a:prstGeom prst="rect">
                      <a:avLst/>
                    </a:prstGeom>
                  </pic:spPr>
                </pic:pic>
              </a:graphicData>
            </a:graphic>
          </wp:inline>
        </w:drawing>
      </w:r>
    </w:p>
    <w:p w14:paraId="7DB51815">
      <w:pPr>
        <w:bidi w:val="0"/>
        <w:rPr>
          <w:rFonts w:hint="default"/>
        </w:rPr>
      </w:pPr>
      <w:r>
        <w:rPr>
          <w:rFonts w:hint="default"/>
        </w:rPr>
        <w:t>Loại ảnh: Sản phẩm</w:t>
      </w:r>
    </w:p>
    <w:p w14:paraId="3E0C8FF9">
      <w:pPr>
        <w:bidi w:val="0"/>
        <w:rPr>
          <w:rFonts w:hint="default"/>
        </w:rPr>
      </w:pPr>
      <w:r>
        <w:rPr>
          <w:rFonts w:hint="default"/>
        </w:rPr>
        <w:br w:type="page"/>
      </w:r>
    </w:p>
    <w:p w14:paraId="5993E245">
      <w:pPr>
        <w:bidi w:val="0"/>
        <w:rPr>
          <w:rFonts w:hint="default"/>
        </w:rPr>
      </w:pPr>
      <w:r>
        <w:rPr>
          <w:rFonts w:hint="default"/>
        </w:rPr>
        <w:t>11. Tình huống 5 - Cô lập DMZ khỏi LAN</w:t>
      </w:r>
    </w:p>
    <w:p w14:paraId="6D6682C3">
      <w:pPr>
        <w:bidi w:val="0"/>
        <w:rPr>
          <w:rFonts w:hint="default"/>
        </w:rPr>
      </w:pPr>
      <w:r>
        <w:rPr>
          <w:rFonts w:hint="default"/>
        </w:rPr>
        <w:t xml:space="preserve">Hình 44. [Thiết lập] TH5: rule Block DMZ subnets tới LAN subnets với Protocol Any </w:t>
      </w:r>
      <w:r>
        <w:rPr>
          <w:rFonts w:hint="default"/>
        </w:rPr>
        <w:drawing>
          <wp:inline distT="0" distB="0" distL="114300" distR="114300">
            <wp:extent cx="6080760" cy="4528185"/>
            <wp:effectExtent l="0" t="0" r="1524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0"/>
                    <a:stretch>
                      <a:fillRect/>
                    </a:stretch>
                  </pic:blipFill>
                  <pic:spPr>
                    <a:xfrm>
                      <a:off x="0" y="0"/>
                      <a:ext cx="6080760" cy="4528335"/>
                    </a:xfrm>
                    <a:prstGeom prst="rect">
                      <a:avLst/>
                    </a:prstGeom>
                  </pic:spPr>
                </pic:pic>
              </a:graphicData>
            </a:graphic>
          </wp:inline>
        </w:drawing>
      </w:r>
    </w:p>
    <w:p w14:paraId="0E56AD80">
      <w:pPr>
        <w:bidi w:val="0"/>
        <w:rPr>
          <w:rFonts w:hint="default"/>
        </w:rPr>
      </w:pPr>
      <w:r>
        <w:rPr>
          <w:rFonts w:hint="default"/>
        </w:rPr>
        <w:t>Loại ảnh: Thiết lập</w:t>
      </w:r>
    </w:p>
    <w:p w14:paraId="790E632E">
      <w:pPr>
        <w:bidi w:val="0"/>
        <w:rPr>
          <w:rFonts w:hint="default"/>
        </w:rPr>
      </w:pPr>
      <w:r>
        <w:rPr>
          <w:rFonts w:hint="default"/>
        </w:rPr>
        <w:br w:type="page"/>
      </w:r>
    </w:p>
    <w:p w14:paraId="58B6E8EA">
      <w:pPr>
        <w:bidi w:val="0"/>
        <w:rPr>
          <w:rFonts w:hint="default"/>
        </w:rPr>
      </w:pPr>
      <w:r>
        <w:rPr>
          <w:rFonts w:hint="default"/>
        </w:rPr>
        <w:t>Hình 45. [Thiết lập] TH5: thứ tự rule DMZ - Block DMZ→LAN đặt trên rule cho phép DMZ ra ngoài</w:t>
      </w:r>
      <w:r>
        <w:rPr>
          <w:rFonts w:hint="default"/>
        </w:rPr>
        <w:drawing>
          <wp:inline distT="0" distB="0" distL="114300" distR="114300">
            <wp:extent cx="6080760" cy="1481455"/>
            <wp:effectExtent l="0" t="0" r="1524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1"/>
                    <a:stretch>
                      <a:fillRect/>
                    </a:stretch>
                  </pic:blipFill>
                  <pic:spPr>
                    <a:xfrm>
                      <a:off x="0" y="0"/>
                      <a:ext cx="6080760" cy="1481582"/>
                    </a:xfrm>
                    <a:prstGeom prst="rect">
                      <a:avLst/>
                    </a:prstGeom>
                  </pic:spPr>
                </pic:pic>
              </a:graphicData>
            </a:graphic>
          </wp:inline>
        </w:drawing>
      </w:r>
    </w:p>
    <w:p w14:paraId="54128321">
      <w:pPr>
        <w:bidi w:val="0"/>
        <w:rPr>
          <w:rFonts w:hint="default"/>
        </w:rPr>
      </w:pPr>
      <w:r>
        <w:rPr>
          <w:rFonts w:hint="default"/>
        </w:rPr>
        <w:t>Loại ảnh: Thiết lập</w:t>
      </w:r>
    </w:p>
    <w:p w14:paraId="4E7AC1E5">
      <w:pPr>
        <w:bidi w:val="0"/>
        <w:rPr>
          <w:rFonts w:hint="default"/>
        </w:rPr>
      </w:pPr>
      <w:r>
        <w:rPr>
          <w:rFonts w:hint="default"/>
        </w:rPr>
        <w:br w:type="page"/>
      </w:r>
    </w:p>
    <w:p w14:paraId="7B3E9D4C">
      <w:pPr>
        <w:bidi w:val="0"/>
        <w:rPr>
          <w:rFonts w:hint="default"/>
        </w:rPr>
      </w:pPr>
      <w:r>
        <w:rPr>
          <w:rFonts w:hint="default"/>
        </w:rPr>
        <w:t xml:space="preserve">Hình 46. [Đối chứng] TH5: trước khi áp rule đúng, Ubuntu còn ping được DC01 10.6.0.10 </w:t>
      </w:r>
      <w:r>
        <w:rPr>
          <w:rFonts w:hint="default"/>
        </w:rPr>
        <w:drawing>
          <wp:inline distT="0" distB="0" distL="114300" distR="114300">
            <wp:extent cx="6080760" cy="1972310"/>
            <wp:effectExtent l="0" t="0" r="1524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2"/>
                    <a:stretch>
                      <a:fillRect/>
                    </a:stretch>
                  </pic:blipFill>
                  <pic:spPr>
                    <a:xfrm>
                      <a:off x="0" y="0"/>
                      <a:ext cx="6080760" cy="1972656"/>
                    </a:xfrm>
                    <a:prstGeom prst="rect">
                      <a:avLst/>
                    </a:prstGeom>
                  </pic:spPr>
                </pic:pic>
              </a:graphicData>
            </a:graphic>
          </wp:inline>
        </w:drawing>
      </w:r>
    </w:p>
    <w:p w14:paraId="1D0211C6">
      <w:pPr>
        <w:bidi w:val="0"/>
        <w:rPr>
          <w:rFonts w:hint="default"/>
        </w:rPr>
      </w:pPr>
      <w:r>
        <w:rPr>
          <w:rFonts w:hint="default"/>
        </w:rPr>
        <w:t>Loại ảnh: Đối chứng</w:t>
      </w:r>
    </w:p>
    <w:p w14:paraId="4CB355D6">
      <w:pPr>
        <w:bidi w:val="0"/>
        <w:rPr>
          <w:rFonts w:hint="default"/>
        </w:rPr>
      </w:pPr>
      <w:r>
        <w:rPr>
          <w:rFonts w:hint="default"/>
        </w:rPr>
        <w:br w:type="page"/>
      </w:r>
    </w:p>
    <w:p w14:paraId="6A55866E">
      <w:pPr>
        <w:bidi w:val="0"/>
        <w:rPr>
          <w:rFonts w:hint="default"/>
        </w:rPr>
      </w:pPr>
      <w:r>
        <w:rPr>
          <w:rFonts w:hint="default"/>
        </w:rPr>
        <w:t xml:space="preserve">Hình 47. [Sản phẩm] TH5: sau khi áp rule đúng, Ubuntu ping DC01 10.6.0.10 thất bại 100% packet loss </w:t>
      </w:r>
    </w:p>
    <w:p w14:paraId="779EF0F3">
      <w:pPr>
        <w:bidi w:val="0"/>
        <w:rPr>
          <w:rFonts w:hint="default"/>
        </w:rPr>
      </w:pPr>
      <w:r>
        <w:rPr>
          <w:rFonts w:hint="default"/>
        </w:rPr>
        <w:drawing>
          <wp:inline distT="0" distB="0" distL="114300" distR="114300">
            <wp:extent cx="6080760" cy="1923415"/>
            <wp:effectExtent l="0" t="0" r="1524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3"/>
                    <a:stretch>
                      <a:fillRect/>
                    </a:stretch>
                  </pic:blipFill>
                  <pic:spPr>
                    <a:xfrm>
                      <a:off x="0" y="0"/>
                      <a:ext cx="6080760" cy="1923614"/>
                    </a:xfrm>
                    <a:prstGeom prst="rect">
                      <a:avLst/>
                    </a:prstGeom>
                  </pic:spPr>
                </pic:pic>
              </a:graphicData>
            </a:graphic>
          </wp:inline>
        </w:drawing>
      </w:r>
    </w:p>
    <w:p w14:paraId="09336170">
      <w:pPr>
        <w:bidi w:val="0"/>
        <w:rPr>
          <w:rFonts w:hint="default"/>
        </w:rPr>
      </w:pPr>
      <w:r>
        <w:rPr>
          <w:rFonts w:hint="default"/>
        </w:rPr>
        <w:t>Loại ảnh: Sản phẩm</w:t>
      </w:r>
    </w:p>
    <w:p w14:paraId="57DEBD23">
      <w:pPr>
        <w:bidi w:val="0"/>
        <w:rPr>
          <w:rFonts w:hint="default"/>
        </w:rPr>
      </w:pPr>
    </w:p>
    <w:p w14:paraId="6639F700">
      <w:r>
        <w:br w:type="page"/>
      </w:r>
    </w:p>
    <w:p w14:paraId="4F7CB00A">
      <w:pPr>
        <w:pStyle w:val="2"/>
      </w:pPr>
      <w:r>
        <w:rPr>
          <w:rFonts w:ascii="Arial" w:hAnsi="Arial"/>
          <w:b/>
          <w:color w:val="1F4E79"/>
          <w:sz w:val="32"/>
        </w:rPr>
        <w:t>J. BẢNG KẾT QUẢ VÀ CÂU HỎI PHÂN TÍCH</w:t>
      </w:r>
    </w:p>
    <w:p w14:paraId="34DB0DC6">
      <w:r>
        <w:rPr>
          <w:rFonts w:ascii="Arial" w:hAnsi="Arial"/>
          <w:sz w:val="21"/>
        </w:rPr>
        <w:t>Bảng dưới tổng hợp kết quả thực hành từ các ảnh minh chứng đã sắp xếp ở phần trên. Các tình huống 6–7 được ghi đúng trạng thái thực tế, không bổ sung bằng chứng chưa thực hiện.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4"/>
        <w:gridCol w:w="1704"/>
        <w:gridCol w:w="1704"/>
        <w:gridCol w:w="1704"/>
        <w:gridCol w:w="1704"/>
      </w:tblGrid>
      <w:tr w14:paraId="113F5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56" w:type="dxa"/>
            <w:shd w:val="clear" w:color="auto" w:fill="17365D"/>
            <w:tcMar>
              <w:top w:w="80" w:type="dxa"/>
              <w:left w:w="80" w:type="dxa"/>
              <w:bottom w:w="80" w:type="dxa"/>
              <w:right w:w="80" w:type="dxa"/>
            </w:tcMar>
            <w:vAlign w:val="center"/>
          </w:tcPr>
          <w:p w14:paraId="67F96AD0">
            <w:pPr>
              <w:jc w:val="center"/>
            </w:pPr>
            <w:r>
              <w:rPr>
                <w:rFonts w:ascii="Arial" w:hAnsi="Arial"/>
                <w:b/>
                <w:color w:val="FFFFFF"/>
                <w:sz w:val="18"/>
              </w:rPr>
              <w:t>Kịch bản</w:t>
            </w:r>
          </w:p>
        </w:tc>
        <w:tc>
          <w:tcPr>
            <w:tcW w:w="1800" w:type="dxa"/>
            <w:shd w:val="clear" w:color="auto" w:fill="17365D"/>
            <w:tcMar>
              <w:top w:w="80" w:type="dxa"/>
              <w:left w:w="80" w:type="dxa"/>
              <w:bottom w:w="80" w:type="dxa"/>
              <w:right w:w="80" w:type="dxa"/>
            </w:tcMar>
            <w:vAlign w:val="center"/>
          </w:tcPr>
          <w:p w14:paraId="625127E3">
            <w:pPr>
              <w:jc w:val="center"/>
            </w:pPr>
            <w:r>
              <w:rPr>
                <w:rFonts w:ascii="Arial" w:hAnsi="Arial"/>
                <w:b/>
                <w:color w:val="FFFFFF"/>
                <w:sz w:val="18"/>
              </w:rPr>
              <w:t>Dự đoán</w:t>
            </w:r>
          </w:p>
        </w:tc>
        <w:tc>
          <w:tcPr>
            <w:tcW w:w="2016" w:type="dxa"/>
            <w:shd w:val="clear" w:color="auto" w:fill="17365D"/>
            <w:tcMar>
              <w:top w:w="80" w:type="dxa"/>
              <w:left w:w="80" w:type="dxa"/>
              <w:bottom w:w="80" w:type="dxa"/>
              <w:right w:w="80" w:type="dxa"/>
            </w:tcMar>
            <w:vAlign w:val="center"/>
          </w:tcPr>
          <w:p w14:paraId="52F41F26">
            <w:pPr>
              <w:jc w:val="center"/>
            </w:pPr>
            <w:r>
              <w:rPr>
                <w:rFonts w:ascii="Arial" w:hAnsi="Arial"/>
                <w:b/>
                <w:color w:val="FFFFFF"/>
                <w:sz w:val="18"/>
              </w:rPr>
              <w:t>Thực tế</w:t>
            </w:r>
          </w:p>
        </w:tc>
        <w:tc>
          <w:tcPr>
            <w:tcW w:w="1368" w:type="dxa"/>
            <w:shd w:val="clear" w:color="auto" w:fill="17365D"/>
            <w:tcMar>
              <w:top w:w="80" w:type="dxa"/>
              <w:left w:w="80" w:type="dxa"/>
              <w:bottom w:w="80" w:type="dxa"/>
              <w:right w:w="80" w:type="dxa"/>
            </w:tcMar>
            <w:vAlign w:val="center"/>
          </w:tcPr>
          <w:p w14:paraId="0771B342">
            <w:pPr>
              <w:jc w:val="center"/>
            </w:pPr>
            <w:r>
              <w:rPr>
                <w:rFonts w:ascii="Arial" w:hAnsi="Arial"/>
                <w:b/>
                <w:color w:val="FFFFFF"/>
                <w:sz w:val="18"/>
              </w:rPr>
              <w:t>Ảnh rule</w:t>
            </w:r>
          </w:p>
        </w:tc>
        <w:tc>
          <w:tcPr>
            <w:tcW w:w="1512" w:type="dxa"/>
            <w:shd w:val="clear" w:color="auto" w:fill="17365D"/>
            <w:tcMar>
              <w:top w:w="80" w:type="dxa"/>
              <w:left w:w="80" w:type="dxa"/>
              <w:bottom w:w="80" w:type="dxa"/>
              <w:right w:w="80" w:type="dxa"/>
            </w:tcMar>
            <w:vAlign w:val="center"/>
          </w:tcPr>
          <w:p w14:paraId="63BBBDAD">
            <w:pPr>
              <w:jc w:val="center"/>
            </w:pPr>
            <w:r>
              <w:rPr>
                <w:rFonts w:ascii="Arial" w:hAnsi="Arial"/>
                <w:b/>
                <w:color w:val="FFFFFF"/>
                <w:sz w:val="18"/>
              </w:rPr>
              <w:t>Ảnh kiểm thử</w:t>
            </w:r>
          </w:p>
        </w:tc>
        <w:tc>
          <w:tcPr>
            <w:tcW w:w="2088" w:type="dxa"/>
            <w:shd w:val="clear" w:color="auto" w:fill="17365D"/>
            <w:tcMar>
              <w:top w:w="80" w:type="dxa"/>
              <w:left w:w="80" w:type="dxa"/>
              <w:bottom w:w="80" w:type="dxa"/>
              <w:right w:w="80" w:type="dxa"/>
            </w:tcMar>
            <w:vAlign w:val="center"/>
          </w:tcPr>
          <w:p w14:paraId="633B1177">
            <w:pPr>
              <w:jc w:val="center"/>
            </w:pPr>
            <w:r>
              <w:rPr>
                <w:rFonts w:ascii="Arial" w:hAnsi="Arial"/>
                <w:b/>
                <w:color w:val="FFFFFF"/>
                <w:sz w:val="18"/>
              </w:rPr>
              <w:t>Nhận xét</w:t>
            </w:r>
          </w:p>
        </w:tc>
      </w:tr>
      <w:tr w14:paraId="34884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80" w:type="dxa"/>
              <w:left w:w="80" w:type="dxa"/>
              <w:bottom w:w="80" w:type="dxa"/>
              <w:right w:w="80" w:type="dxa"/>
            </w:tcMar>
            <w:vAlign w:val="center"/>
          </w:tcPr>
          <w:p w14:paraId="5CD227DF">
            <w:pPr>
              <w:jc w:val="center"/>
            </w:pPr>
            <w:r>
              <w:rPr>
                <w:rFonts w:ascii="Arial" w:hAnsi="Arial"/>
                <w:sz w:val="17"/>
              </w:rPr>
              <w:t>LDAP sv_a/sv_b</w:t>
            </w:r>
          </w:p>
        </w:tc>
        <w:tc>
          <w:tcPr>
            <w:tcW w:w="1800" w:type="dxa"/>
            <w:tcMar>
              <w:top w:w="80" w:type="dxa"/>
              <w:left w:w="80" w:type="dxa"/>
              <w:bottom w:w="80" w:type="dxa"/>
              <w:right w:w="80" w:type="dxa"/>
            </w:tcMar>
            <w:vAlign w:val="center"/>
          </w:tcPr>
          <w:p w14:paraId="1F183905">
            <w:pPr>
              <w:jc w:val="left"/>
            </w:pPr>
            <w:r>
              <w:rPr>
                <w:rFonts w:ascii="Arial" w:hAnsi="Arial"/>
                <w:sz w:val="17"/>
              </w:rPr>
              <w:t>Hai tài khoản AD xác thực được qua LAB6-AD.</w:t>
            </w:r>
          </w:p>
        </w:tc>
        <w:tc>
          <w:tcPr>
            <w:tcW w:w="2016" w:type="dxa"/>
            <w:tcMar>
              <w:top w:w="80" w:type="dxa"/>
              <w:left w:w="80" w:type="dxa"/>
              <w:bottom w:w="80" w:type="dxa"/>
              <w:right w:w="80" w:type="dxa"/>
            </w:tcMar>
            <w:vAlign w:val="center"/>
          </w:tcPr>
          <w:p w14:paraId="0B8D1EA7">
            <w:pPr>
              <w:jc w:val="left"/>
            </w:pPr>
            <w:r>
              <w:rPr>
                <w:rFonts w:ascii="Arial" w:hAnsi="Arial"/>
                <w:sz w:val="17"/>
              </w:rPr>
              <w:t>sv_a và sv_b xác thực LDAP thành công.</w:t>
            </w:r>
          </w:p>
        </w:tc>
        <w:tc>
          <w:tcPr>
            <w:tcW w:w="1368" w:type="dxa"/>
            <w:tcMar>
              <w:top w:w="80" w:type="dxa"/>
              <w:left w:w="80" w:type="dxa"/>
              <w:bottom w:w="80" w:type="dxa"/>
              <w:right w:w="80" w:type="dxa"/>
            </w:tcMar>
            <w:vAlign w:val="center"/>
          </w:tcPr>
          <w:p w14:paraId="07C7687A">
            <w:pPr>
              <w:jc w:val="left"/>
            </w:pPr>
            <w:r>
              <w:rPr>
                <w:rFonts w:ascii="Arial" w:hAnsi="Arial"/>
                <w:sz w:val="17"/>
              </w:rPr>
              <w:t>Không áp dụng</w:t>
            </w:r>
          </w:p>
        </w:tc>
        <w:tc>
          <w:tcPr>
            <w:tcW w:w="1512" w:type="dxa"/>
            <w:tcMar>
              <w:top w:w="80" w:type="dxa"/>
              <w:left w:w="80" w:type="dxa"/>
              <w:bottom w:w="80" w:type="dxa"/>
              <w:right w:w="80" w:type="dxa"/>
            </w:tcMar>
            <w:vAlign w:val="center"/>
          </w:tcPr>
          <w:p w14:paraId="1EBAB29E">
            <w:pPr>
              <w:jc w:val="left"/>
            </w:pPr>
            <w:r>
              <w:rPr>
                <w:rFonts w:ascii="Arial" w:hAnsi="Arial"/>
                <w:sz w:val="17"/>
              </w:rPr>
              <w:t>Có (Hình 17–18)</w:t>
            </w:r>
          </w:p>
        </w:tc>
        <w:tc>
          <w:tcPr>
            <w:tcW w:w="2088" w:type="dxa"/>
            <w:tcMar>
              <w:top w:w="80" w:type="dxa"/>
              <w:left w:w="80" w:type="dxa"/>
              <w:bottom w:w="80" w:type="dxa"/>
              <w:right w:w="80" w:type="dxa"/>
            </w:tcMar>
            <w:vAlign w:val="center"/>
          </w:tcPr>
          <w:p w14:paraId="1C9C8925">
            <w:pPr>
              <w:jc w:val="left"/>
            </w:pPr>
            <w:r>
              <w:rPr>
                <w:rFonts w:ascii="Arial" w:hAnsi="Arial"/>
                <w:sz w:val="17"/>
              </w:rPr>
              <w:t>Kết nối TCP/389, Bind DN và thông tin AD hoạt động đúng.</w:t>
            </w:r>
          </w:p>
        </w:tc>
      </w:tr>
      <w:tr w14:paraId="19B3C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80" w:type="dxa"/>
              <w:left w:w="80" w:type="dxa"/>
              <w:bottom w:w="80" w:type="dxa"/>
              <w:right w:w="80" w:type="dxa"/>
            </w:tcMar>
            <w:vAlign w:val="center"/>
          </w:tcPr>
          <w:p w14:paraId="6F42586A">
            <w:pPr>
              <w:jc w:val="center"/>
            </w:pPr>
            <w:r>
              <w:rPr>
                <w:rFonts w:ascii="Arial" w:hAnsi="Arial"/>
                <w:sz w:val="17"/>
              </w:rPr>
              <w:t>Captive Portal</w:t>
            </w:r>
          </w:p>
        </w:tc>
        <w:tc>
          <w:tcPr>
            <w:tcW w:w="1800" w:type="dxa"/>
            <w:tcMar>
              <w:top w:w="80" w:type="dxa"/>
              <w:left w:w="80" w:type="dxa"/>
              <w:bottom w:w="80" w:type="dxa"/>
              <w:right w:w="80" w:type="dxa"/>
            </w:tcMar>
            <w:vAlign w:val="center"/>
          </w:tcPr>
          <w:p w14:paraId="398A9E33">
            <w:pPr>
              <w:jc w:val="left"/>
            </w:pPr>
            <w:r>
              <w:rPr>
                <w:rFonts w:ascii="Arial" w:hAnsi="Arial"/>
                <w:sz w:val="17"/>
              </w:rPr>
              <w:t>Client LAN phải đăng nhập bằng tài khoản AD trước khi truy cập web.</w:t>
            </w:r>
          </w:p>
        </w:tc>
        <w:tc>
          <w:tcPr>
            <w:tcW w:w="2016" w:type="dxa"/>
            <w:tcMar>
              <w:top w:w="80" w:type="dxa"/>
              <w:left w:w="80" w:type="dxa"/>
              <w:bottom w:w="80" w:type="dxa"/>
              <w:right w:w="80" w:type="dxa"/>
            </w:tcMar>
            <w:vAlign w:val="center"/>
          </w:tcPr>
          <w:p w14:paraId="7D78C837">
            <w:pPr>
              <w:jc w:val="left"/>
            </w:pPr>
            <w:r>
              <w:rPr>
                <w:rFonts w:ascii="Arial" w:hAnsi="Arial"/>
                <w:sz w:val="17"/>
              </w:rPr>
              <w:t>Đăng nhập thành công, portal session connected và truy cập GENERAL_SITE được.</w:t>
            </w:r>
          </w:p>
        </w:tc>
        <w:tc>
          <w:tcPr>
            <w:tcW w:w="1368" w:type="dxa"/>
            <w:tcMar>
              <w:top w:w="80" w:type="dxa"/>
              <w:left w:w="80" w:type="dxa"/>
              <w:bottom w:w="80" w:type="dxa"/>
              <w:right w:w="80" w:type="dxa"/>
            </w:tcMar>
            <w:vAlign w:val="center"/>
          </w:tcPr>
          <w:p w14:paraId="225D45D0">
            <w:pPr>
              <w:jc w:val="left"/>
            </w:pPr>
            <w:r>
              <w:rPr>
                <w:rFonts w:ascii="Arial" w:hAnsi="Arial"/>
                <w:sz w:val="17"/>
              </w:rPr>
              <w:t>Có cấu hình (Hình 25–26)</w:t>
            </w:r>
          </w:p>
        </w:tc>
        <w:tc>
          <w:tcPr>
            <w:tcW w:w="1512" w:type="dxa"/>
            <w:tcMar>
              <w:top w:w="80" w:type="dxa"/>
              <w:left w:w="80" w:type="dxa"/>
              <w:bottom w:w="80" w:type="dxa"/>
              <w:right w:w="80" w:type="dxa"/>
            </w:tcMar>
            <w:vAlign w:val="center"/>
          </w:tcPr>
          <w:p w14:paraId="2D8C1C5C">
            <w:pPr>
              <w:jc w:val="left"/>
            </w:pPr>
            <w:r>
              <w:rPr>
                <w:rFonts w:ascii="Arial" w:hAnsi="Arial"/>
                <w:sz w:val="17"/>
              </w:rPr>
              <w:t>Có (Hình 27–29)</w:t>
            </w:r>
          </w:p>
        </w:tc>
        <w:tc>
          <w:tcPr>
            <w:tcW w:w="2088" w:type="dxa"/>
            <w:tcMar>
              <w:top w:w="80" w:type="dxa"/>
              <w:left w:w="80" w:type="dxa"/>
              <w:bottom w:w="80" w:type="dxa"/>
              <w:right w:w="80" w:type="dxa"/>
            </w:tcMar>
            <w:vAlign w:val="center"/>
          </w:tcPr>
          <w:p w14:paraId="0571CE51">
            <w:pPr>
              <w:jc w:val="left"/>
            </w:pPr>
            <w:r>
              <w:rPr>
                <w:rFonts w:ascii="Arial" w:hAnsi="Arial"/>
                <w:sz w:val="17"/>
              </w:rPr>
              <w:t>Captive Portal trên LAN sử dụng backend LAB6-AD đúng yêu cầu.</w:t>
            </w:r>
          </w:p>
        </w:tc>
      </w:tr>
      <w:tr w14:paraId="7557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80" w:type="dxa"/>
              <w:left w:w="80" w:type="dxa"/>
              <w:bottom w:w="80" w:type="dxa"/>
              <w:right w:w="80" w:type="dxa"/>
            </w:tcMar>
            <w:vAlign w:val="center"/>
          </w:tcPr>
          <w:p w14:paraId="01A7BF09">
            <w:pPr>
              <w:jc w:val="center"/>
            </w:pPr>
            <w:r>
              <w:rPr>
                <w:rFonts w:ascii="Arial" w:hAnsi="Arial"/>
                <w:sz w:val="17"/>
              </w:rPr>
              <w:t>1. JOB_SITE</w:t>
            </w:r>
          </w:p>
        </w:tc>
        <w:tc>
          <w:tcPr>
            <w:tcW w:w="1800" w:type="dxa"/>
            <w:tcMar>
              <w:top w:w="80" w:type="dxa"/>
              <w:left w:w="80" w:type="dxa"/>
              <w:bottom w:w="80" w:type="dxa"/>
              <w:right w:w="80" w:type="dxa"/>
            </w:tcMar>
            <w:vAlign w:val="center"/>
          </w:tcPr>
          <w:p w14:paraId="6F852AE7">
            <w:pPr>
              <w:jc w:val="left"/>
            </w:pPr>
            <w:r>
              <w:rPr>
                <w:rFonts w:ascii="Arial" w:hAnsi="Arial"/>
                <w:sz w:val="17"/>
              </w:rPr>
              <w:t>Client-A bị chặn JOB_SITE nhưng vẫn truy cập GENERAL_SITE.</w:t>
            </w:r>
          </w:p>
        </w:tc>
        <w:tc>
          <w:tcPr>
            <w:tcW w:w="2016" w:type="dxa"/>
            <w:tcMar>
              <w:top w:w="80" w:type="dxa"/>
              <w:left w:w="80" w:type="dxa"/>
              <w:bottom w:w="80" w:type="dxa"/>
              <w:right w:w="80" w:type="dxa"/>
            </w:tcMar>
            <w:vAlign w:val="center"/>
          </w:tcPr>
          <w:p w14:paraId="39616888">
            <w:pPr>
              <w:jc w:val="left"/>
            </w:pPr>
            <w:r>
              <w:rPr>
                <w:rFonts w:ascii="Arial" w:hAnsi="Arial"/>
                <w:sz w:val="17"/>
              </w:rPr>
              <w:t>172.16.6.10 truy cập được; 172.16.6.20 bị timeout.</w:t>
            </w:r>
          </w:p>
        </w:tc>
        <w:tc>
          <w:tcPr>
            <w:tcW w:w="1368" w:type="dxa"/>
            <w:tcMar>
              <w:top w:w="80" w:type="dxa"/>
              <w:left w:w="80" w:type="dxa"/>
              <w:bottom w:w="80" w:type="dxa"/>
              <w:right w:w="80" w:type="dxa"/>
            </w:tcMar>
            <w:vAlign w:val="center"/>
          </w:tcPr>
          <w:p w14:paraId="10BA40CF">
            <w:pPr>
              <w:jc w:val="left"/>
            </w:pPr>
            <w:r>
              <w:rPr>
                <w:rFonts w:ascii="Arial" w:hAnsi="Arial"/>
                <w:sz w:val="17"/>
              </w:rPr>
              <w:t>Có (Hình 30)</w:t>
            </w:r>
          </w:p>
        </w:tc>
        <w:tc>
          <w:tcPr>
            <w:tcW w:w="1512" w:type="dxa"/>
            <w:tcMar>
              <w:top w:w="80" w:type="dxa"/>
              <w:left w:w="80" w:type="dxa"/>
              <w:bottom w:w="80" w:type="dxa"/>
              <w:right w:w="80" w:type="dxa"/>
            </w:tcMar>
            <w:vAlign w:val="center"/>
          </w:tcPr>
          <w:p w14:paraId="70ED6EEE">
            <w:pPr>
              <w:jc w:val="left"/>
            </w:pPr>
            <w:r>
              <w:rPr>
                <w:rFonts w:ascii="Arial" w:hAnsi="Arial"/>
                <w:sz w:val="17"/>
              </w:rPr>
              <w:t>Có (Hình 31–32)</w:t>
            </w:r>
          </w:p>
        </w:tc>
        <w:tc>
          <w:tcPr>
            <w:tcW w:w="2088" w:type="dxa"/>
            <w:tcMar>
              <w:top w:w="80" w:type="dxa"/>
              <w:left w:w="80" w:type="dxa"/>
              <w:bottom w:w="80" w:type="dxa"/>
              <w:right w:w="80" w:type="dxa"/>
            </w:tcMar>
            <w:vAlign w:val="center"/>
          </w:tcPr>
          <w:p w14:paraId="5811EAFE">
            <w:pPr>
              <w:jc w:val="left"/>
            </w:pPr>
            <w:r>
              <w:rPr>
                <w:rFonts w:ascii="Arial" w:hAnsi="Arial"/>
                <w:sz w:val="17"/>
              </w:rPr>
              <w:t>Rule Block CLIENT_A → JOB_SITE hoạt động đúng.</w:t>
            </w:r>
          </w:p>
        </w:tc>
      </w:tr>
      <w:tr w14:paraId="17F1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80" w:type="dxa"/>
              <w:left w:w="80" w:type="dxa"/>
              <w:bottom w:w="80" w:type="dxa"/>
              <w:right w:w="80" w:type="dxa"/>
            </w:tcMar>
            <w:vAlign w:val="center"/>
          </w:tcPr>
          <w:p w14:paraId="79E81DCE">
            <w:pPr>
              <w:jc w:val="center"/>
            </w:pPr>
            <w:r>
              <w:rPr>
                <w:rFonts w:ascii="Arial" w:hAnsi="Arial"/>
                <w:sz w:val="17"/>
              </w:rPr>
              <w:t>2. Restricted</w:t>
            </w:r>
          </w:p>
        </w:tc>
        <w:tc>
          <w:tcPr>
            <w:tcW w:w="1800" w:type="dxa"/>
            <w:tcMar>
              <w:top w:w="80" w:type="dxa"/>
              <w:left w:w="80" w:type="dxa"/>
              <w:bottom w:w="80" w:type="dxa"/>
              <w:right w:w="80" w:type="dxa"/>
            </w:tcMar>
            <w:vAlign w:val="center"/>
          </w:tcPr>
          <w:p w14:paraId="59363FE6">
            <w:pPr>
              <w:jc w:val="left"/>
            </w:pPr>
            <w:r>
              <w:rPr>
                <w:rFonts w:ascii="Arial" w:hAnsi="Arial"/>
                <w:sz w:val="17"/>
              </w:rPr>
              <w:t>Client-A/B bị chặn RESTRICTED_SITE.</w:t>
            </w:r>
          </w:p>
        </w:tc>
        <w:tc>
          <w:tcPr>
            <w:tcW w:w="2016" w:type="dxa"/>
            <w:tcMar>
              <w:top w:w="80" w:type="dxa"/>
              <w:left w:w="80" w:type="dxa"/>
              <w:bottom w:w="80" w:type="dxa"/>
              <w:right w:w="80" w:type="dxa"/>
            </w:tcMar>
            <w:vAlign w:val="center"/>
          </w:tcPr>
          <w:p w14:paraId="3FCF1C19">
            <w:pPr>
              <w:jc w:val="left"/>
            </w:pPr>
            <w:r>
              <w:rPr>
                <w:rFonts w:ascii="Arial" w:hAnsi="Arial"/>
                <w:sz w:val="17"/>
              </w:rPr>
              <w:t>Truy cập 172.16.6.40 bị chặn và Firewall Log ghi nhận Block.</w:t>
            </w:r>
          </w:p>
        </w:tc>
        <w:tc>
          <w:tcPr>
            <w:tcW w:w="1368" w:type="dxa"/>
            <w:tcMar>
              <w:top w:w="80" w:type="dxa"/>
              <w:left w:w="80" w:type="dxa"/>
              <w:bottom w:w="80" w:type="dxa"/>
              <w:right w:w="80" w:type="dxa"/>
            </w:tcMar>
            <w:vAlign w:val="center"/>
          </w:tcPr>
          <w:p w14:paraId="5C6C5C3A">
            <w:pPr>
              <w:jc w:val="left"/>
            </w:pPr>
            <w:r>
              <w:rPr>
                <w:rFonts w:ascii="Arial" w:hAnsi="Arial"/>
                <w:sz w:val="17"/>
              </w:rPr>
              <w:t>Có (Hình 33)</w:t>
            </w:r>
          </w:p>
        </w:tc>
        <w:tc>
          <w:tcPr>
            <w:tcW w:w="1512" w:type="dxa"/>
            <w:tcMar>
              <w:top w:w="80" w:type="dxa"/>
              <w:left w:w="80" w:type="dxa"/>
              <w:bottom w:w="80" w:type="dxa"/>
              <w:right w:w="80" w:type="dxa"/>
            </w:tcMar>
            <w:vAlign w:val="center"/>
          </w:tcPr>
          <w:p w14:paraId="38DA3B6D">
            <w:pPr>
              <w:jc w:val="left"/>
            </w:pPr>
            <w:r>
              <w:rPr>
                <w:rFonts w:ascii="Arial" w:hAnsi="Arial"/>
                <w:sz w:val="17"/>
              </w:rPr>
              <w:t>Có (Hình 34–35)</w:t>
            </w:r>
          </w:p>
        </w:tc>
        <w:tc>
          <w:tcPr>
            <w:tcW w:w="2088" w:type="dxa"/>
            <w:tcMar>
              <w:top w:w="80" w:type="dxa"/>
              <w:left w:w="80" w:type="dxa"/>
              <w:bottom w:w="80" w:type="dxa"/>
              <w:right w:w="80" w:type="dxa"/>
            </w:tcMar>
            <w:vAlign w:val="center"/>
          </w:tcPr>
          <w:p w14:paraId="31A66AC6">
            <w:pPr>
              <w:jc w:val="left"/>
            </w:pPr>
            <w:r>
              <w:rPr>
                <w:rFonts w:ascii="Arial" w:hAnsi="Arial"/>
                <w:sz w:val="17"/>
              </w:rPr>
              <w:t>POLICY_CLIENTS bị chặn đúng đích RESTRICTED_SITE.</w:t>
            </w:r>
          </w:p>
        </w:tc>
      </w:tr>
      <w:tr w14:paraId="41B85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80" w:type="dxa"/>
              <w:left w:w="80" w:type="dxa"/>
              <w:bottom w:w="80" w:type="dxa"/>
              <w:right w:w="80" w:type="dxa"/>
            </w:tcMar>
            <w:vAlign w:val="center"/>
          </w:tcPr>
          <w:p w14:paraId="0FBA37A4">
            <w:pPr>
              <w:jc w:val="center"/>
            </w:pPr>
            <w:r>
              <w:rPr>
                <w:rFonts w:ascii="Arial" w:hAnsi="Arial"/>
                <w:sz w:val="17"/>
              </w:rPr>
              <w:t>3. Social Schedule</w:t>
            </w:r>
          </w:p>
        </w:tc>
        <w:tc>
          <w:tcPr>
            <w:tcW w:w="1800" w:type="dxa"/>
            <w:tcMar>
              <w:top w:w="80" w:type="dxa"/>
              <w:left w:w="80" w:type="dxa"/>
              <w:bottom w:w="80" w:type="dxa"/>
              <w:right w:w="80" w:type="dxa"/>
            </w:tcMar>
            <w:vAlign w:val="center"/>
          </w:tcPr>
          <w:p w14:paraId="0C6F7026">
            <w:pPr>
              <w:jc w:val="left"/>
            </w:pPr>
            <w:r>
              <w:rPr>
                <w:rFonts w:ascii="Arial" w:hAnsi="Arial"/>
                <w:sz w:val="17"/>
              </w:rPr>
              <w:t>Client-B chỉ được truy cập SOCIAL_SITE khi schedule hoạt động.</w:t>
            </w:r>
          </w:p>
        </w:tc>
        <w:tc>
          <w:tcPr>
            <w:tcW w:w="2016" w:type="dxa"/>
            <w:tcMar>
              <w:top w:w="80" w:type="dxa"/>
              <w:left w:w="80" w:type="dxa"/>
              <w:bottom w:w="80" w:type="dxa"/>
              <w:right w:w="80" w:type="dxa"/>
            </w:tcMar>
            <w:vAlign w:val="center"/>
          </w:tcPr>
          <w:p w14:paraId="3DA46762">
            <w:pPr>
              <w:jc w:val="left"/>
            </w:pPr>
            <w:r>
              <w:rPr>
                <w:rFonts w:ascii="Arial" w:hAnsi="Arial"/>
                <w:sz w:val="17"/>
              </w:rPr>
              <w:t>Trong TEST_NOW truy cập được; ngoài schedule bị chặn.</w:t>
            </w:r>
          </w:p>
        </w:tc>
        <w:tc>
          <w:tcPr>
            <w:tcW w:w="1368" w:type="dxa"/>
            <w:tcMar>
              <w:top w:w="80" w:type="dxa"/>
              <w:left w:w="80" w:type="dxa"/>
              <w:bottom w:w="80" w:type="dxa"/>
              <w:right w:w="80" w:type="dxa"/>
            </w:tcMar>
            <w:vAlign w:val="center"/>
          </w:tcPr>
          <w:p w14:paraId="3389B677">
            <w:pPr>
              <w:jc w:val="left"/>
            </w:pPr>
            <w:r>
              <w:rPr>
                <w:rFonts w:ascii="Arial" w:hAnsi="Arial"/>
                <w:sz w:val="17"/>
              </w:rPr>
              <w:t>Có (Hình 37–38)</w:t>
            </w:r>
          </w:p>
        </w:tc>
        <w:tc>
          <w:tcPr>
            <w:tcW w:w="1512" w:type="dxa"/>
            <w:tcMar>
              <w:top w:w="80" w:type="dxa"/>
              <w:left w:w="80" w:type="dxa"/>
              <w:bottom w:w="80" w:type="dxa"/>
              <w:right w:w="80" w:type="dxa"/>
            </w:tcMar>
            <w:vAlign w:val="center"/>
          </w:tcPr>
          <w:p w14:paraId="44BDFBFA">
            <w:pPr>
              <w:jc w:val="left"/>
            </w:pPr>
            <w:r>
              <w:rPr>
                <w:rFonts w:ascii="Arial" w:hAnsi="Arial"/>
                <w:sz w:val="17"/>
              </w:rPr>
              <w:t>Có (Hình 39–40)</w:t>
            </w:r>
          </w:p>
        </w:tc>
        <w:tc>
          <w:tcPr>
            <w:tcW w:w="2088" w:type="dxa"/>
            <w:tcMar>
              <w:top w:w="80" w:type="dxa"/>
              <w:left w:w="80" w:type="dxa"/>
              <w:bottom w:w="80" w:type="dxa"/>
              <w:right w:w="80" w:type="dxa"/>
            </w:tcMar>
            <w:vAlign w:val="center"/>
          </w:tcPr>
          <w:p w14:paraId="742D34F6">
            <w:pPr>
              <w:jc w:val="left"/>
            </w:pPr>
            <w:r>
              <w:rPr>
                <w:rFonts w:ascii="Arial" w:hAnsi="Arial"/>
                <w:sz w:val="17"/>
              </w:rPr>
              <w:t>Cấu hình cuối cần dùng LUNCH_WINDOW; TEST_NOW chỉ dùng kiểm thử.</w:t>
            </w:r>
          </w:p>
        </w:tc>
      </w:tr>
      <w:tr w14:paraId="58241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80" w:type="dxa"/>
              <w:left w:w="80" w:type="dxa"/>
              <w:bottom w:w="80" w:type="dxa"/>
              <w:right w:w="80" w:type="dxa"/>
            </w:tcMar>
            <w:vAlign w:val="center"/>
          </w:tcPr>
          <w:p w14:paraId="0103B3B1">
            <w:pPr>
              <w:jc w:val="center"/>
            </w:pPr>
            <w:r>
              <w:rPr>
                <w:rFonts w:ascii="Arial" w:hAnsi="Arial"/>
                <w:sz w:val="17"/>
              </w:rPr>
              <w:t>4. Work hours</w:t>
            </w:r>
          </w:p>
        </w:tc>
        <w:tc>
          <w:tcPr>
            <w:tcW w:w="1800" w:type="dxa"/>
            <w:tcMar>
              <w:top w:w="80" w:type="dxa"/>
              <w:left w:w="80" w:type="dxa"/>
              <w:bottom w:w="80" w:type="dxa"/>
              <w:right w:w="80" w:type="dxa"/>
            </w:tcMar>
            <w:vAlign w:val="center"/>
          </w:tcPr>
          <w:p w14:paraId="23C4C288">
            <w:pPr>
              <w:jc w:val="left"/>
            </w:pPr>
            <w:r>
              <w:rPr>
                <w:rFonts w:ascii="Arial" w:hAnsi="Arial"/>
                <w:sz w:val="17"/>
              </w:rPr>
              <w:t>Trong giờ làm việc chỉ cho WEB_PORTS; ngoài giờ bị chặn.</w:t>
            </w:r>
          </w:p>
        </w:tc>
        <w:tc>
          <w:tcPr>
            <w:tcW w:w="2016" w:type="dxa"/>
            <w:tcMar>
              <w:top w:w="80" w:type="dxa"/>
              <w:left w:w="80" w:type="dxa"/>
              <w:bottom w:w="80" w:type="dxa"/>
              <w:right w:w="80" w:type="dxa"/>
            </w:tcMar>
            <w:vAlign w:val="center"/>
          </w:tcPr>
          <w:p w14:paraId="6FDB30AC">
            <w:pPr>
              <w:jc w:val="left"/>
            </w:pPr>
            <w:r>
              <w:rPr>
                <w:rFonts w:ascii="Arial" w:hAnsi="Arial"/>
                <w:sz w:val="17"/>
              </w:rPr>
              <w:t>Khi schedule active HTTP/80 truy cập được; ngoài schedule bị chặn.</w:t>
            </w:r>
          </w:p>
        </w:tc>
        <w:tc>
          <w:tcPr>
            <w:tcW w:w="1368" w:type="dxa"/>
            <w:tcMar>
              <w:top w:w="80" w:type="dxa"/>
              <w:left w:w="80" w:type="dxa"/>
              <w:bottom w:w="80" w:type="dxa"/>
              <w:right w:w="80" w:type="dxa"/>
            </w:tcMar>
            <w:vAlign w:val="center"/>
          </w:tcPr>
          <w:p w14:paraId="27946F81">
            <w:pPr>
              <w:jc w:val="left"/>
            </w:pPr>
            <w:r>
              <w:rPr>
                <w:rFonts w:ascii="Arial" w:hAnsi="Arial"/>
                <w:sz w:val="17"/>
              </w:rPr>
              <w:t>Có (Hình 41)</w:t>
            </w:r>
          </w:p>
        </w:tc>
        <w:tc>
          <w:tcPr>
            <w:tcW w:w="1512" w:type="dxa"/>
            <w:tcMar>
              <w:top w:w="80" w:type="dxa"/>
              <w:left w:w="80" w:type="dxa"/>
              <w:bottom w:w="80" w:type="dxa"/>
              <w:right w:w="80" w:type="dxa"/>
            </w:tcMar>
            <w:vAlign w:val="center"/>
          </w:tcPr>
          <w:p w14:paraId="25557F33">
            <w:pPr>
              <w:jc w:val="left"/>
            </w:pPr>
            <w:r>
              <w:rPr>
                <w:rFonts w:ascii="Arial" w:hAnsi="Arial"/>
                <w:sz w:val="17"/>
              </w:rPr>
              <w:t>Có (Hình 42–43)</w:t>
            </w:r>
          </w:p>
        </w:tc>
        <w:tc>
          <w:tcPr>
            <w:tcW w:w="2088" w:type="dxa"/>
            <w:tcMar>
              <w:top w:w="80" w:type="dxa"/>
              <w:left w:w="80" w:type="dxa"/>
              <w:bottom w:w="80" w:type="dxa"/>
              <w:right w:w="80" w:type="dxa"/>
            </w:tcMar>
            <w:vAlign w:val="center"/>
          </w:tcPr>
          <w:p w14:paraId="25CFCC94">
            <w:pPr>
              <w:jc w:val="left"/>
            </w:pPr>
            <w:r>
              <w:rPr>
                <w:rFonts w:ascii="Arial" w:hAnsi="Arial"/>
                <w:sz w:val="17"/>
              </w:rPr>
              <w:t>Cấu hình cuối: WORK_HOURS, Pass WEB_PORTS nằm trên Block POLICY_CLIENTS.</w:t>
            </w:r>
          </w:p>
        </w:tc>
      </w:tr>
      <w:tr w14:paraId="6E50C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80" w:type="dxa"/>
              <w:left w:w="80" w:type="dxa"/>
              <w:bottom w:w="80" w:type="dxa"/>
              <w:right w:w="80" w:type="dxa"/>
            </w:tcMar>
            <w:vAlign w:val="center"/>
          </w:tcPr>
          <w:p w14:paraId="7CD70DD1">
            <w:pPr>
              <w:jc w:val="center"/>
            </w:pPr>
            <w:r>
              <w:rPr>
                <w:rFonts w:ascii="Arial" w:hAnsi="Arial"/>
                <w:sz w:val="17"/>
              </w:rPr>
              <w:t>5. DMZ isolation</w:t>
            </w:r>
          </w:p>
        </w:tc>
        <w:tc>
          <w:tcPr>
            <w:tcW w:w="1800" w:type="dxa"/>
            <w:tcMar>
              <w:top w:w="80" w:type="dxa"/>
              <w:left w:w="80" w:type="dxa"/>
              <w:bottom w:w="80" w:type="dxa"/>
              <w:right w:w="80" w:type="dxa"/>
            </w:tcMar>
            <w:vAlign w:val="center"/>
          </w:tcPr>
          <w:p w14:paraId="72D9B54C">
            <w:pPr>
              <w:jc w:val="left"/>
            </w:pPr>
            <w:r>
              <w:rPr>
                <w:rFonts w:ascii="Arial" w:hAnsi="Arial"/>
                <w:sz w:val="17"/>
              </w:rPr>
              <w:t>DMZ không được chủ động truy cập LAN.</w:t>
            </w:r>
          </w:p>
        </w:tc>
        <w:tc>
          <w:tcPr>
            <w:tcW w:w="2016" w:type="dxa"/>
            <w:tcMar>
              <w:top w:w="80" w:type="dxa"/>
              <w:left w:w="80" w:type="dxa"/>
              <w:bottom w:w="80" w:type="dxa"/>
              <w:right w:w="80" w:type="dxa"/>
            </w:tcMar>
            <w:vAlign w:val="center"/>
          </w:tcPr>
          <w:p w14:paraId="3D6B0D2E">
            <w:pPr>
              <w:jc w:val="left"/>
            </w:pPr>
            <w:r>
              <w:rPr>
                <w:rFonts w:ascii="Arial" w:hAnsi="Arial"/>
                <w:sz w:val="17"/>
              </w:rPr>
              <w:t>Ubuntu 172.16.6.10 ping DC01 10.6.0.10 bị 100% packet loss sau khi áp rule.</w:t>
            </w:r>
          </w:p>
        </w:tc>
        <w:tc>
          <w:tcPr>
            <w:tcW w:w="1368" w:type="dxa"/>
            <w:tcMar>
              <w:top w:w="80" w:type="dxa"/>
              <w:left w:w="80" w:type="dxa"/>
              <w:bottom w:w="80" w:type="dxa"/>
              <w:right w:w="80" w:type="dxa"/>
            </w:tcMar>
            <w:vAlign w:val="center"/>
          </w:tcPr>
          <w:p w14:paraId="05B33AAE">
            <w:pPr>
              <w:jc w:val="left"/>
            </w:pPr>
            <w:r>
              <w:rPr>
                <w:rFonts w:ascii="Arial" w:hAnsi="Arial"/>
                <w:sz w:val="17"/>
              </w:rPr>
              <w:t>Có (Hình 44–45)</w:t>
            </w:r>
          </w:p>
        </w:tc>
        <w:tc>
          <w:tcPr>
            <w:tcW w:w="1512" w:type="dxa"/>
            <w:tcMar>
              <w:top w:w="80" w:type="dxa"/>
              <w:left w:w="80" w:type="dxa"/>
              <w:bottom w:w="80" w:type="dxa"/>
              <w:right w:w="80" w:type="dxa"/>
            </w:tcMar>
            <w:vAlign w:val="center"/>
          </w:tcPr>
          <w:p w14:paraId="5868BA7D">
            <w:pPr>
              <w:jc w:val="left"/>
            </w:pPr>
            <w:r>
              <w:rPr>
                <w:rFonts w:ascii="Arial" w:hAnsi="Arial"/>
                <w:sz w:val="17"/>
              </w:rPr>
              <w:t>Có (Hình 47)</w:t>
            </w:r>
          </w:p>
        </w:tc>
        <w:tc>
          <w:tcPr>
            <w:tcW w:w="2088" w:type="dxa"/>
            <w:tcMar>
              <w:top w:w="80" w:type="dxa"/>
              <w:left w:w="80" w:type="dxa"/>
              <w:bottom w:w="80" w:type="dxa"/>
              <w:right w:w="80" w:type="dxa"/>
            </w:tcMar>
            <w:vAlign w:val="center"/>
          </w:tcPr>
          <w:p w14:paraId="2B67BA5C">
            <w:pPr>
              <w:jc w:val="left"/>
            </w:pPr>
            <w:r>
              <w:rPr>
                <w:rFonts w:ascii="Arial" w:hAnsi="Arial"/>
                <w:sz w:val="17"/>
              </w:rPr>
              <w:t>Chiều DMZ → LAN đã được cô lập; rule Block dùng Protocol Any.</w:t>
            </w:r>
          </w:p>
        </w:tc>
      </w:tr>
      <w:tr w14:paraId="793C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tcMar>
              <w:top w:w="80" w:type="dxa"/>
              <w:left w:w="80" w:type="dxa"/>
              <w:bottom w:w="80" w:type="dxa"/>
              <w:right w:w="80" w:type="dxa"/>
            </w:tcMar>
            <w:vAlign w:val="center"/>
          </w:tcPr>
          <w:p w14:paraId="00C0D102">
            <w:pPr>
              <w:jc w:val="center"/>
            </w:pPr>
            <w:r>
              <w:rPr>
                <w:rFonts w:ascii="Arial" w:hAnsi="Arial"/>
                <w:sz w:val="17"/>
              </w:rPr>
              <w:t>6–7 Reject/Log/State</w:t>
            </w:r>
          </w:p>
        </w:tc>
        <w:tc>
          <w:tcPr>
            <w:tcW w:w="1800" w:type="dxa"/>
            <w:tcMar>
              <w:top w:w="80" w:type="dxa"/>
              <w:left w:w="80" w:type="dxa"/>
              <w:bottom w:w="80" w:type="dxa"/>
              <w:right w:w="80" w:type="dxa"/>
            </w:tcMar>
            <w:vAlign w:val="center"/>
          </w:tcPr>
          <w:p w14:paraId="4759E76B">
            <w:pPr>
              <w:jc w:val="left"/>
            </w:pPr>
            <w:r>
              <w:rPr>
                <w:rFonts w:ascii="Arial" w:hAnsi="Arial"/>
                <w:sz w:val="17"/>
              </w:rPr>
              <w:t>Kiểm tra thêm Reject, Firewall Log và State Table theo yêu cầu bài.</w:t>
            </w:r>
          </w:p>
        </w:tc>
        <w:tc>
          <w:tcPr>
            <w:tcW w:w="2016" w:type="dxa"/>
            <w:tcMar>
              <w:top w:w="80" w:type="dxa"/>
              <w:left w:w="80" w:type="dxa"/>
              <w:bottom w:w="80" w:type="dxa"/>
              <w:right w:w="80" w:type="dxa"/>
            </w:tcMar>
            <w:vAlign w:val="center"/>
          </w:tcPr>
          <w:p w14:paraId="59B0E9A9">
            <w:pPr>
              <w:jc w:val="left"/>
            </w:pPr>
            <w:r>
              <w:rPr>
                <w:rFonts w:ascii="Arial" w:hAnsi="Arial"/>
                <w:sz w:val="17"/>
              </w:rPr>
              <w:t>Chưa thực hiện TH6–TH7 trong phạm vi thực hành hiện tại.</w:t>
            </w:r>
          </w:p>
        </w:tc>
        <w:tc>
          <w:tcPr>
            <w:tcW w:w="1368" w:type="dxa"/>
            <w:tcMar>
              <w:top w:w="80" w:type="dxa"/>
              <w:left w:w="80" w:type="dxa"/>
              <w:bottom w:w="80" w:type="dxa"/>
              <w:right w:w="80" w:type="dxa"/>
            </w:tcMar>
            <w:vAlign w:val="center"/>
          </w:tcPr>
          <w:p w14:paraId="1AF06604">
            <w:pPr>
              <w:jc w:val="left"/>
            </w:pPr>
            <w:r>
              <w:rPr>
                <w:rFonts w:ascii="Arial" w:hAnsi="Arial"/>
                <w:sz w:val="17"/>
              </w:rPr>
              <w:t>Không</w:t>
            </w:r>
          </w:p>
        </w:tc>
        <w:tc>
          <w:tcPr>
            <w:tcW w:w="1512" w:type="dxa"/>
            <w:tcMar>
              <w:top w:w="80" w:type="dxa"/>
              <w:left w:w="80" w:type="dxa"/>
              <w:bottom w:w="80" w:type="dxa"/>
              <w:right w:w="80" w:type="dxa"/>
            </w:tcMar>
            <w:vAlign w:val="center"/>
          </w:tcPr>
          <w:p w14:paraId="0AE55956">
            <w:pPr>
              <w:jc w:val="left"/>
            </w:pPr>
            <w:r>
              <w:rPr>
                <w:rFonts w:ascii="Arial" w:hAnsi="Arial"/>
                <w:sz w:val="17"/>
              </w:rPr>
              <w:t>Không</w:t>
            </w:r>
          </w:p>
        </w:tc>
        <w:tc>
          <w:tcPr>
            <w:tcW w:w="2088" w:type="dxa"/>
            <w:tcMar>
              <w:top w:w="80" w:type="dxa"/>
              <w:left w:w="80" w:type="dxa"/>
              <w:bottom w:w="80" w:type="dxa"/>
              <w:right w:w="80" w:type="dxa"/>
            </w:tcMar>
            <w:vAlign w:val="center"/>
          </w:tcPr>
          <w:p w14:paraId="26586808">
            <w:pPr>
              <w:jc w:val="left"/>
            </w:pPr>
            <w:r>
              <w:rPr>
                <w:rFonts w:ascii="Arial" w:hAnsi="Arial"/>
                <w:sz w:val="17"/>
              </w:rPr>
              <w:t>Không tạo bằng chứng giả; cần bổ sung nếu giảng viên yêu cầu bắt buộc.</w:t>
            </w:r>
          </w:p>
        </w:tc>
      </w:tr>
    </w:tbl>
    <w:p w14:paraId="62CEA455">
      <w:pPr>
        <w:bidi w:val="0"/>
      </w:pPr>
    </w:p>
    <w:p w14:paraId="748B7A03">
      <w:pPr>
        <w:bidi w:val="0"/>
      </w:pPr>
      <w:r>
        <w:t>Câu hỏi phân tích</w:t>
      </w:r>
    </w:p>
    <w:p w14:paraId="54491C9E">
      <w:pPr>
        <w:bidi w:val="0"/>
      </w:pPr>
      <w:r>
        <w:t>1. Vì sao LAB 6 phải dùng topology riêng thay vì tiếp tục sử dụng trực tiếp topology LAB 5?</w:t>
      </w:r>
    </w:p>
    <w:p w14:paraId="4B9733D5">
      <w:pPr>
        <w:bidi w:val="0"/>
      </w:pPr>
      <w:r>
        <w:t>Trả lời: LAB 6 cần tách riêng các vùng WAN, MGMT, LAN và DMZ để kiểm thử LDAP, Captive Portal, Schedule và chính sách firewall trong một môi trường độc lập. Dùng topology riêng giúp tránh rule, state và cấu hình cũ của LAB 5 làm sai kết quả, đồng thời dễ đối chiếu đúng địa chỉ IP và luồng truy cập của từng tình huống.</w:t>
      </w:r>
    </w:p>
    <w:p w14:paraId="11048ED1">
      <w:pPr>
        <w:bidi w:val="0"/>
      </w:pPr>
      <w:r>
        <w:t>2. LDAP được dùng cho chức năng nào trên pfSense? Firewall rule chuẩn có thể dùng username AD làm Source trực tiếp không?</w:t>
      </w:r>
    </w:p>
    <w:p w14:paraId="0DFC20DF">
      <w:pPr>
        <w:bidi w:val="0"/>
      </w:pPr>
      <w:r>
        <w:t>Trả lời: LDAP được dùng làm nguồn xác thực bên ngoài cho pfSense, trong bài này chủ yếu để kiểm tra tài khoản AD và xác thực Captive Portal. Firewall rule chuẩn không dùng trực tiếp username AD làm Source; Source thường là IP, subnet hoặc Alias. Vì vậy bài dùng CLIENT_A, CLIENT_B và POLICY_CLIENTS để áp chính sách mạng.</w:t>
      </w:r>
    </w:p>
    <w:p w14:paraId="06C0BA9C">
      <w:pPr>
        <w:bidi w:val="0"/>
      </w:pPr>
      <w:r>
        <w:t>3. Vì sao Captive Portal được đặt trên LAN nhưng WebGUI quản trị lại tách sang MGMT?</w:t>
      </w:r>
    </w:p>
    <w:p w14:paraId="5AB7E9F7">
      <w:pPr>
        <w:bidi w:val="0"/>
      </w:pPr>
      <w:r>
        <w:t>Trả lời: Captive Portal phải nằm trên LAN vì đây là nơi các máy người dùng cần bị chặn và yêu cầu đăng nhập. WebGUI được tách sang MGMT để lưu lượng quản trị không đi chung với lưu lượng người dùng, giảm nguy cơ người dùng LAN truy cập giao diện quản trị pfSense và giúp quản trị an toàn hơn.</w:t>
      </w:r>
    </w:p>
    <w:p w14:paraId="7F713EB5">
      <w:pPr>
        <w:bidi w:val="0"/>
      </w:pPr>
      <w:r>
        <w:t>4. Search Scope Entire Subtree có ý nghĩa gì khi pfSense truy vấn Active Directory?</w:t>
      </w:r>
    </w:p>
    <w:p w14:paraId="4322B846">
      <w:pPr>
        <w:bidi w:val="0"/>
      </w:pPr>
      <w:r>
        <w:t>Trả lời: Entire Subtree nghĩa là pfSense tìm kiếm từ Base DN đã khai báo và đi xuống toàn bộ các OU/container con bên dưới. Nhờ đó tài khoản nằm trong OU LAB6-Users vẫn được tìm thấy mà không cần khai báo từng nhánh riêng.</w:t>
      </w:r>
    </w:p>
    <w:p w14:paraId="2D8DD171">
      <w:pPr>
        <w:bidi w:val="0"/>
      </w:pPr>
      <w:r>
        <w:t>5. Tại sao nên dùng service account thay vì Domain Administrator làm LDAP bind?</w:t>
      </w:r>
    </w:p>
    <w:p w14:paraId="2DCAECAE">
      <w:pPr>
        <w:bidi w:val="0"/>
      </w:pPr>
      <w:r>
        <w:t>Trả lời: Service account chỉ cần quyền đọc thông tin thư mục để tìm user và thực hiện bind. Dùng tài khoản quyền thấp tuân theo nguyên tắc least privilege; nếu mật khẩu bị lộ thì mức ảnh hưởng nhỏ hơn nhiều so với việc dùng Domain Administrator.</w:t>
      </w:r>
    </w:p>
    <w:p w14:paraId="6F4AA559">
      <w:pPr>
        <w:bidi w:val="0"/>
      </w:pPr>
      <w:r>
        <w:t>6. Trong Kịch bản 3, vì sao cần một rule Block SOCIAL_SITE nằm dưới rule Pass có Schedule?</w:t>
      </w:r>
    </w:p>
    <w:p w14:paraId="7AEE0000">
      <w:pPr>
        <w:bidi w:val="0"/>
      </w:pPr>
      <w:r>
        <w:t>Trả lời: Khi Schedule còn hiệu lực, rule Pass ở trên sẽ cho Client-B truy cập SOCIAL_SITE. Khi Schedule hết hiệu lực, rule Pass coi như không còn áp dụng nên gói tin tiếp tục xuống rule Block bên dưới và bị chặn. Cách đặt này tạo đúng hành vi 'trong giờ cho phép, ngoài giờ từ chối'.</w:t>
      </w:r>
    </w:p>
    <w:p w14:paraId="54B7367C">
      <w:pPr>
        <w:bidi w:val="0"/>
      </w:pPr>
      <w:r>
        <w:t>7. Vì sao Client-A/B dùng DNS 10.6.0.10 nhưng rule Internet của client không cần cho DNS tới 10.6.0.10?</w:t>
      </w:r>
    </w:p>
    <w:p w14:paraId="2FAB3E10">
      <w:pPr>
        <w:bidi w:val="0"/>
      </w:pPr>
      <w:r>
        <w:t>Trả lời: Truy vấn DNS tới 10.6.0.10 là lưu lượng nội bộ đến DC01/DNS và nên được xử lý bằng rule nội bộ riêng nếu cần. Rule Internet/web chỉ cần kiểm soát lưu lượng đi tới dịch vụ bên ngoài hoặc WEB_PORTS; DC01 sẽ thực hiện phân giải hoặc chuyển tiếp DNS thay cho client.</w:t>
      </w:r>
    </w:p>
    <w:p w14:paraId="7CC091BB">
      <w:pPr>
        <w:bidi w:val="0"/>
      </w:pPr>
      <w:r>
        <w:t>8. Giải thích first-match bằng một ví dụ cụ thể trong ruleset tổng hợp.</w:t>
      </w:r>
    </w:p>
    <w:p w14:paraId="103E2B18">
      <w:pPr>
        <w:bidi w:val="0"/>
      </w:pPr>
      <w:r>
        <w:t>Trả lời: pfSense kiểm tra rule từ trên xuống và dùng rule đầu tiên khớp. Ví dụ TH4 phải đặt Pass POLICY_CLIENTS → WEB_PORTS có Schedule ở trên Block POLICY_CLIENTS → Any. Khi Schedule hoạt động, HTTP/HTTPS khớp rule Pass trước và được cho qua; nếu Block nằm trên thì gói tin sẽ bị chặn trước và rule Pass phía dưới không còn tác dụng.</w:t>
      </w:r>
    </w:p>
    <w:p w14:paraId="3571FE38">
      <w:pPr>
        <w:bidi w:val="0"/>
      </w:pPr>
      <w:r>
        <w:t>9. Vì sao sau khi đổi rule cần tạo kết nối mới hoặc Reset States?</w:t>
      </w:r>
    </w:p>
    <w:p w14:paraId="5E9F8CCA">
      <w:pPr>
        <w:bidi w:val="0"/>
      </w:pPr>
      <w:r>
        <w:t>Trả lời: pfSense là stateful firewall. Một kết nối đã được tạo state trước khi đổi rule có thể tiếp tục dùng state cũ và không được đánh giá lại ngay theo rule mới. Tạo kết nối mới hoặc Reset States buộc lưu lượng đi qua ruleset hiện tại, giúp kết quả kiểm thử chính xác.</w:t>
      </w:r>
    </w:p>
    <w:p w14:paraId="272F7DA9">
      <w:pPr>
        <w:bidi w:val="0"/>
      </w:pPr>
      <w:r>
        <w:t>10. Mô hình JOB_SITE/SOCIAL_SITE/RESTRICTED_SITE trong DMZ khác Web Category Filtering thật như thế nào?</w:t>
      </w:r>
    </w:p>
    <w:p w14:paraId="0A1CDAA9">
      <w:pPr>
        <w:bidi w:val="0"/>
      </w:pPr>
      <w:r>
        <w:t>Trả lời: Trong LAB 6, các 'nhóm website' chỉ được mô phỏng bằng các IP tĩnh khác nhau trên cùng máy Nginx và được phân loại bằng Alias. Web Category Filtering thực tế thường phân loại theo domain/URL, cơ sở dữ liệu danh mục, danh tiếng, nội dung và có thể phải xử lý HTTPS. Vì vậy mô hình trong lab chỉ minh họa logic policy, không phải hệ thống lọc web theo danh mục hoàn chỉnh.</w:t>
      </w:r>
    </w:p>
    <w:p w14:paraId="5D848D97">
      <w:pPr>
        <w:bidi w:val="0"/>
      </w:pPr>
      <w:r>
        <w:t>11. Block và Reject khác nhau ra sao về hành vi phía client?</w:t>
      </w:r>
    </w:p>
    <w:p w14:paraId="6AF472CD">
      <w:pPr>
        <w:bidi w:val="0"/>
      </w:pPr>
      <w:r>
        <w:t>Trả lời: Block âm thầm bỏ gói nên phía client thường phải chờ đến khi timeout. Reject từ chối chủ động bằng phản hồi phù hợp, ví dụ TCP RST hoặc ICMP unreachable, nên client biết thất bại nhanh hơn. Vì vậy trải nghiệm phía client của Reject thường nhanh và rõ hơn Block.</w:t>
      </w:r>
    </w:p>
    <w:p w14:paraId="1D65C53D">
      <w:pPr>
        <w:bidi w:val="0"/>
      </w:pPr>
      <w:r>
        <w:t>12. Nếu một rule Block có log nhưng Firewall Log không xuất hiện bản ghi, cần kiểm tra theo thứ tự nào?</w:t>
      </w:r>
    </w:p>
    <w:p w14:paraId="47CF5A1F">
      <w:pPr>
        <w:bidi w:val="0"/>
      </w:pPr>
      <w:r>
        <w:t>Trả lời: Kiểm tra lần lượt: rule đã bật Log hay chưa; rule có nằm đúng interface và đúng thứ tự first-match không; Source/Destination/Protocol/Port có đúng không; có rule Pass phía trên bắt lưu lượng trước không; State Table có giữ state cũ không; sau đó Reset States, tạo kết nối mới và kiểm tra lại bộ lọc trong Firewall Log. Nếu vẫn không có log thì kiểm tra thêm cấu hình ghi log của pfSense.</w:t>
      </w:r>
    </w:p>
    <w:p w14:paraId="62AB1C8E">
      <w:pPr>
        <w:bidi w:val="0"/>
      </w:pPr>
      <w:r>
        <w:br w:type="page"/>
      </w:r>
      <w:bookmarkStart w:id="0" w:name="_GoBack"/>
      <w:bookmarkEnd w:id="0"/>
    </w:p>
    <w:sectPr>
      <w:footerReference r:id="rId5" w:type="default"/>
      <w:pgSz w:w="12240" w:h="15840"/>
      <w:pgMar w:top="936" w:right="1008" w:bottom="936" w:left="1008"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ClearPixel"/>
    <w:panose1 w:val="00000000000000000000"/>
    <w:charset w:val="80"/>
    <w:family w:val="roman"/>
    <w:pitch w:val="default"/>
    <w:sig w:usb0="00000000" w:usb1="00000000" w:usb2="00000010" w:usb3="00000000" w:csb0="00020000" w:csb1="00000000"/>
  </w:font>
  <w:font w:name="ClearPixel">
    <w:panose1 w:val="02000609000000000000"/>
    <w:charset w:val="80"/>
    <w:family w:val="auto"/>
    <w:pitch w:val="default"/>
    <w:sig w:usb0="A00002BF" w:usb1="68C7FCFB" w:usb2="00000000" w:usb3="00000000" w:csb0="4002000F" w:csb1="D2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50382">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F86EB0"/>
    <w:rsid w:val="371C58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6" Type="http://schemas.openxmlformats.org/officeDocument/2006/relationships/fontTable" Target="fontTable.xml"/><Relationship Id="rId55" Type="http://schemas.openxmlformats.org/officeDocument/2006/relationships/customXml" Target="../customXml/item1.xml"/><Relationship Id="rId54" Type="http://schemas.openxmlformats.org/officeDocument/2006/relationships/numbering" Target="numbering.xml"/><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2554</Words>
  <Characters>11188</Characters>
  <Lines>0</Lines>
  <Paragraphs>0</Paragraphs>
  <TotalTime>18</TotalTime>
  <ScaleCrop>false</ScaleCrop>
  <LinksUpToDate>false</LinksUpToDate>
  <CharactersWithSpaces>13528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Phát Nguyễn đức</cp:lastModifiedBy>
  <dcterms:modified xsi:type="dcterms:W3CDTF">2026-10-13T19:05:06Z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eyJoZGlkIjoiZmJjNTdlZTQzZjg5ZTMzMmRhMDBhNTA1YzcyMWM4MDQiLCJ1c2VySWQiOiIxMzkxOTYyOTY0NjM5In0=</vt:lpwstr>
  </property>
  <property fmtid="{D5CDD505-2E9C-101B-9397-08002B2CF9AE}" pid="3" name="KSOProductBuildVer">
    <vt:lpwstr>1033-12.1.0.29162</vt:lpwstr>
  </property>
  <property fmtid="{D5CDD505-2E9C-101B-9397-08002B2CF9AE}" pid="4" name="ICV">
    <vt:lpwstr>E365D1F8ACE8421BB38D16D8643F6A54_12</vt:lpwstr>
  </property>
</Properties>
</file>